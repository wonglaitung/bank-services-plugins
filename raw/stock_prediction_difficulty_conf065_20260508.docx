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D5B6A">
      <w:pPr>
        <w:pStyle w:val="3"/>
      </w:pPr>
      <w:r>
        <w:t>股票预测难度分析报告（置信度 ≥ 0.65）</w:t>
      </w:r>
    </w:p>
    <w:p w14:paraId="6EC67B44">
      <w:pPr>
        <w:ind w:left="400"/>
      </w:pPr>
      <w:r>
        <w:rPr>
          <w:b/>
          <w:i/>
          <w:sz w:val="22"/>
        </w:rPr>
        <w:t>生成时间</w:t>
      </w:r>
      <w:r>
        <w:rPr>
          <w:i/>
          <w:sz w:val="22"/>
        </w:rPr>
        <w:t>: 2026-05-08</w:t>
      </w:r>
    </w:p>
    <w:p w14:paraId="0884CCF2">
      <w:pPr>
        <w:ind w:left="400"/>
      </w:pPr>
      <w:r>
        <w:rPr>
          <w:b/>
          <w:i/>
          <w:sz w:val="22"/>
        </w:rPr>
        <w:t>数据来源</w:t>
      </w:r>
      <w:r>
        <w:rPr>
          <w:i/>
          <w:sz w:val="22"/>
        </w:rPr>
        <w:t>: Walk-forward 验证（12 folds）</w:t>
      </w:r>
    </w:p>
    <w:p w14:paraId="2D841A39">
      <w:pPr>
        <w:ind w:left="400"/>
      </w:pPr>
      <w:r>
        <w:rPr>
          <w:b/>
          <w:i/>
          <w:sz w:val="22"/>
        </w:rPr>
        <w:t>筛选条件</w:t>
      </w:r>
      <w:r>
        <w:rPr>
          <w:i/>
          <w:sz w:val="22"/>
        </w:rPr>
        <w:t>: 预测置信度 ≥ 0.65</w:t>
      </w:r>
    </w:p>
    <w:p w14:paraId="69082376">
      <w:pPr>
        <w:ind w:left="400"/>
      </w:pPr>
      <w:r>
        <w:rPr>
          <w:b/>
          <w:i/>
          <w:sz w:val="22"/>
        </w:rPr>
        <w:t>股票数量</w:t>
      </w:r>
      <w:r>
        <w:rPr>
          <w:i/>
          <w:sz w:val="22"/>
        </w:rPr>
        <w:t>: 56 只（至少5个高置信度预测）</w:t>
      </w:r>
    </w:p>
    <w:p w14:paraId="58699AA1">
      <w:pPr>
        <w:pStyle w:val="4"/>
      </w:pPr>
      <w:r>
        <w:t>📊 难度评分公式</w:t>
      </w:r>
    </w:p>
    <w:p w14:paraId="0DDCE092">
      <w:pPr>
        <w:spacing w:after="120"/>
        <w:ind w:left="400"/>
      </w:pPr>
      <w:r>
        <w:rPr>
          <w:rFonts w:ascii="Courier New" w:hAnsi="Courier New"/>
          <w:sz w:val="18"/>
        </w:rPr>
        <w:t>[代码: text]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难度评分 = 1 - 胜率 + 0.5 * FP比例 + 0.3 * 收益标准差</w:t>
      </w:r>
    </w:p>
    <w:p w14:paraId="64577E09">
      <w:pPr>
        <w:pStyle w:val="16"/>
      </w:pPr>
      <w:r>
        <w:rPr>
          <w:b/>
          <w:sz w:val="22"/>
        </w:rPr>
        <w:t>胜率低</w:t>
      </w:r>
      <w:r>
        <w:rPr>
          <w:sz w:val="22"/>
        </w:rPr>
        <w:t xml:space="preserve"> → 难度高</w:t>
      </w:r>
    </w:p>
    <w:p w14:paraId="29170A17">
      <w:pPr>
        <w:pStyle w:val="16"/>
      </w:pPr>
      <w:r>
        <w:rPr>
          <w:b/>
          <w:sz w:val="22"/>
        </w:rPr>
        <w:t>FP比例高</w:t>
      </w:r>
      <w:r>
        <w:rPr>
          <w:sz w:val="22"/>
        </w:rPr>
        <w:t xml:space="preserve"> → 预测涨但实际跌 → 难度高</w:t>
      </w:r>
    </w:p>
    <w:p w14:paraId="010FE5F3">
      <w:pPr>
        <w:pStyle w:val="16"/>
      </w:pPr>
      <w:r>
        <w:rPr>
          <w:b/>
          <w:sz w:val="22"/>
        </w:rPr>
        <w:t>收益标准差高</w:t>
      </w:r>
      <w:r>
        <w:rPr>
          <w:sz w:val="22"/>
        </w:rPr>
        <w:t xml:space="preserve"> → 波动大 → 难度高</w:t>
      </w:r>
    </w:p>
    <w:p w14:paraId="04D99AF4">
      <w:pPr>
        <w:pStyle w:val="4"/>
      </w:pPr>
      <w:r>
        <w:t>📈 详细统计表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017"/>
        <w:gridCol w:w="513"/>
        <w:gridCol w:w="581"/>
        <w:gridCol w:w="813"/>
        <w:gridCol w:w="581"/>
        <w:gridCol w:w="469"/>
        <w:gridCol w:w="878"/>
        <w:gridCol w:w="989"/>
        <w:gridCol w:w="878"/>
        <w:gridCol w:w="932"/>
        <w:gridCol w:w="737"/>
      </w:tblGrid>
      <w:tr w14:paraId="4275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79BD9D3">
            <w:pPr>
              <w:spacing w:after="0" w:line="240" w:lineRule="auto"/>
            </w:pPr>
            <w:r>
              <w:rPr>
                <w:b/>
                <w:sz w:val="20"/>
              </w:rPr>
              <w:t>排名</w:t>
            </w:r>
          </w:p>
        </w:tc>
        <w:tc>
          <w:tcPr>
            <w:tcW w:w="720" w:type="dxa"/>
          </w:tcPr>
          <w:p w14:paraId="3C7D579E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720" w:type="dxa"/>
          </w:tcPr>
          <w:p w14:paraId="2ABC2E22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720" w:type="dxa"/>
          </w:tcPr>
          <w:p w14:paraId="3A0B2E2A">
            <w:pPr>
              <w:spacing w:after="0" w:line="240" w:lineRule="auto"/>
            </w:pPr>
            <w:r>
              <w:rPr>
                <w:b/>
                <w:sz w:val="20"/>
              </w:rPr>
              <w:t>高置信预测数</w:t>
            </w:r>
          </w:p>
        </w:tc>
        <w:tc>
          <w:tcPr>
            <w:tcW w:w="720" w:type="dxa"/>
          </w:tcPr>
          <w:p w14:paraId="4DB5DB0C">
            <w:pPr>
              <w:spacing w:after="0" w:line="240" w:lineRule="auto"/>
            </w:pPr>
            <w:r>
              <w:rPr>
                <w:b/>
                <w:sz w:val="20"/>
              </w:rPr>
              <w:t>胜率</w:t>
            </w:r>
          </w:p>
        </w:tc>
        <w:tc>
          <w:tcPr>
            <w:tcW w:w="720" w:type="dxa"/>
          </w:tcPr>
          <w:p w14:paraId="4FB3DCA6">
            <w:pPr>
              <w:spacing w:after="0" w:line="240" w:lineRule="auto"/>
            </w:pPr>
            <w:r>
              <w:rPr>
                <w:b/>
                <w:sz w:val="20"/>
              </w:rPr>
              <w:t>TP</w:t>
            </w:r>
          </w:p>
        </w:tc>
        <w:tc>
          <w:tcPr>
            <w:tcW w:w="720" w:type="dxa"/>
          </w:tcPr>
          <w:p w14:paraId="43F4D788">
            <w:pPr>
              <w:spacing w:after="0" w:line="240" w:lineRule="auto"/>
            </w:pPr>
            <w:r>
              <w:rPr>
                <w:b/>
                <w:sz w:val="20"/>
              </w:rPr>
              <w:t>FP</w:t>
            </w:r>
          </w:p>
        </w:tc>
        <w:tc>
          <w:tcPr>
            <w:tcW w:w="720" w:type="dxa"/>
          </w:tcPr>
          <w:p w14:paraId="50275EA6">
            <w:pPr>
              <w:spacing w:after="0" w:line="240" w:lineRule="auto"/>
            </w:pPr>
            <w:r>
              <w:rPr>
                <w:b/>
                <w:sz w:val="20"/>
              </w:rPr>
              <w:t>平均收益</w:t>
            </w:r>
          </w:p>
        </w:tc>
        <w:tc>
          <w:tcPr>
            <w:tcW w:w="720" w:type="dxa"/>
          </w:tcPr>
          <w:p w14:paraId="76D786A7">
            <w:pPr>
              <w:spacing w:after="0" w:line="240" w:lineRule="auto"/>
            </w:pPr>
            <w:r>
              <w:rPr>
                <w:b/>
                <w:sz w:val="20"/>
              </w:rPr>
              <w:t>最大收益</w:t>
            </w:r>
          </w:p>
        </w:tc>
        <w:tc>
          <w:tcPr>
            <w:tcW w:w="720" w:type="dxa"/>
          </w:tcPr>
          <w:p w14:paraId="5635396E">
            <w:pPr>
              <w:spacing w:after="0" w:line="240" w:lineRule="auto"/>
            </w:pPr>
            <w:r>
              <w:rPr>
                <w:b/>
                <w:sz w:val="20"/>
              </w:rPr>
              <w:t>平均损失</w:t>
            </w:r>
          </w:p>
        </w:tc>
        <w:tc>
          <w:tcPr>
            <w:tcW w:w="720" w:type="dxa"/>
          </w:tcPr>
          <w:p w14:paraId="73BCDB97">
            <w:pPr>
              <w:spacing w:after="0" w:line="240" w:lineRule="auto"/>
            </w:pPr>
            <w:r>
              <w:rPr>
                <w:b/>
                <w:sz w:val="20"/>
              </w:rPr>
              <w:t>最大损失</w:t>
            </w:r>
          </w:p>
        </w:tc>
        <w:tc>
          <w:tcPr>
            <w:tcW w:w="720" w:type="dxa"/>
          </w:tcPr>
          <w:p w14:paraId="5046C2E2">
            <w:pPr>
              <w:spacing w:after="0" w:line="240" w:lineRule="auto"/>
            </w:pPr>
            <w:r>
              <w:rPr>
                <w:b/>
                <w:sz w:val="20"/>
              </w:rPr>
              <w:t>难度评分</w:t>
            </w:r>
          </w:p>
        </w:tc>
      </w:tr>
      <w:tr w14:paraId="11496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4CF858F">
            <w:pPr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720" w:type="dxa"/>
          </w:tcPr>
          <w:p w14:paraId="1075D441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720" w:type="dxa"/>
          </w:tcPr>
          <w:p w14:paraId="37EE8437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720" w:type="dxa"/>
          </w:tcPr>
          <w:p w14:paraId="6AB0C1AD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0F41FA6D">
            <w:pPr>
              <w:spacing w:after="0" w:line="240" w:lineRule="auto"/>
            </w:pPr>
            <w:r>
              <w:rPr>
                <w:sz w:val="20"/>
              </w:rPr>
              <w:t>32.9%</w:t>
            </w:r>
          </w:p>
        </w:tc>
        <w:tc>
          <w:tcPr>
            <w:tcW w:w="720" w:type="dxa"/>
          </w:tcPr>
          <w:p w14:paraId="38FC28F9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04FF461D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43CB0CBB">
            <w:pPr>
              <w:spacing w:after="0" w:line="240" w:lineRule="auto"/>
            </w:pPr>
            <w:r>
              <w:rPr>
                <w:sz w:val="20"/>
              </w:rPr>
              <w:t>-6.16%</w:t>
            </w:r>
          </w:p>
        </w:tc>
        <w:tc>
          <w:tcPr>
            <w:tcW w:w="720" w:type="dxa"/>
          </w:tcPr>
          <w:p w14:paraId="0A8919FA">
            <w:pPr>
              <w:spacing w:after="0" w:line="240" w:lineRule="auto"/>
            </w:pPr>
            <w:r>
              <w:rPr>
                <w:sz w:val="20"/>
              </w:rPr>
              <w:t>35.37%</w:t>
            </w:r>
          </w:p>
        </w:tc>
        <w:tc>
          <w:tcPr>
            <w:tcW w:w="720" w:type="dxa"/>
          </w:tcPr>
          <w:p w14:paraId="61105117">
            <w:pPr>
              <w:spacing w:after="0" w:line="240" w:lineRule="auto"/>
            </w:pPr>
            <w:r>
              <w:rPr>
                <w:sz w:val="20"/>
              </w:rPr>
              <w:t>-13.47%</w:t>
            </w:r>
          </w:p>
        </w:tc>
        <w:tc>
          <w:tcPr>
            <w:tcW w:w="720" w:type="dxa"/>
          </w:tcPr>
          <w:p w14:paraId="49F2A917">
            <w:pPr>
              <w:spacing w:after="0" w:line="240" w:lineRule="auto"/>
            </w:pPr>
            <w:r>
              <w:rPr>
                <w:sz w:val="20"/>
              </w:rPr>
              <w:t>-40.16%</w:t>
            </w:r>
          </w:p>
        </w:tc>
        <w:tc>
          <w:tcPr>
            <w:tcW w:w="720" w:type="dxa"/>
          </w:tcPr>
          <w:p w14:paraId="017C7735">
            <w:pPr>
              <w:spacing w:after="0" w:line="240" w:lineRule="auto"/>
            </w:pPr>
            <w:r>
              <w:rPr>
                <w:sz w:val="20"/>
              </w:rPr>
              <w:t>1.052</w:t>
            </w:r>
          </w:p>
        </w:tc>
      </w:tr>
      <w:tr w14:paraId="5FD87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7D32472">
            <w:pPr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720" w:type="dxa"/>
          </w:tcPr>
          <w:p w14:paraId="1714E239">
            <w:pPr>
              <w:spacing w:after="0" w:line="240" w:lineRule="auto"/>
            </w:pPr>
            <w:r>
              <w:rPr>
                <w:sz w:val="20"/>
              </w:rPr>
              <w:t>0941.HK</w:t>
            </w:r>
          </w:p>
        </w:tc>
        <w:tc>
          <w:tcPr>
            <w:tcW w:w="720" w:type="dxa"/>
          </w:tcPr>
          <w:p w14:paraId="3D30DED9">
            <w:pPr>
              <w:spacing w:after="0" w:line="240" w:lineRule="auto"/>
            </w:pPr>
            <w:r>
              <w:rPr>
                <w:sz w:val="20"/>
              </w:rPr>
              <w:t>中国移动</w:t>
            </w:r>
          </w:p>
        </w:tc>
        <w:tc>
          <w:tcPr>
            <w:tcW w:w="720" w:type="dxa"/>
          </w:tcPr>
          <w:p w14:paraId="075279EB">
            <w:pPr>
              <w:spacing w:after="0" w:line="240" w:lineRule="auto"/>
            </w:pPr>
            <w:r>
              <w:rPr>
                <w:sz w:val="20"/>
              </w:rPr>
              <w:t>93</w:t>
            </w:r>
          </w:p>
        </w:tc>
        <w:tc>
          <w:tcPr>
            <w:tcW w:w="720" w:type="dxa"/>
          </w:tcPr>
          <w:p w14:paraId="0D1DC15C">
            <w:pPr>
              <w:spacing w:after="0" w:line="240" w:lineRule="auto"/>
            </w:pPr>
            <w:r>
              <w:rPr>
                <w:sz w:val="20"/>
              </w:rPr>
              <w:t>36.6%</w:t>
            </w:r>
          </w:p>
        </w:tc>
        <w:tc>
          <w:tcPr>
            <w:tcW w:w="720" w:type="dxa"/>
          </w:tcPr>
          <w:p w14:paraId="76006F5F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7744CF5D">
            <w:pPr>
              <w:spacing w:after="0" w:line="240" w:lineRule="auto"/>
            </w:pPr>
            <w:r>
              <w:rPr>
                <w:sz w:val="20"/>
              </w:rPr>
              <w:t>59</w:t>
            </w:r>
          </w:p>
        </w:tc>
        <w:tc>
          <w:tcPr>
            <w:tcW w:w="720" w:type="dxa"/>
          </w:tcPr>
          <w:p w14:paraId="6FDF9FAC">
            <w:pPr>
              <w:spacing w:after="0" w:line="240" w:lineRule="auto"/>
            </w:pPr>
            <w:r>
              <w:rPr>
                <w:sz w:val="20"/>
              </w:rPr>
              <w:t>-0.27%</w:t>
            </w:r>
          </w:p>
        </w:tc>
        <w:tc>
          <w:tcPr>
            <w:tcW w:w="720" w:type="dxa"/>
          </w:tcPr>
          <w:p w14:paraId="508F0FF8">
            <w:pPr>
              <w:spacing w:after="0" w:line="240" w:lineRule="auto"/>
            </w:pPr>
            <w:r>
              <w:rPr>
                <w:sz w:val="20"/>
              </w:rPr>
              <w:t>10.66%</w:t>
            </w:r>
          </w:p>
        </w:tc>
        <w:tc>
          <w:tcPr>
            <w:tcW w:w="720" w:type="dxa"/>
          </w:tcPr>
          <w:p w14:paraId="462A86E6">
            <w:pPr>
              <w:spacing w:after="0" w:line="240" w:lineRule="auto"/>
            </w:pPr>
            <w:r>
              <w:rPr>
                <w:sz w:val="20"/>
              </w:rPr>
              <w:t>-3.05%</w:t>
            </w:r>
          </w:p>
        </w:tc>
        <w:tc>
          <w:tcPr>
            <w:tcW w:w="720" w:type="dxa"/>
          </w:tcPr>
          <w:p w14:paraId="322BCFA4">
            <w:pPr>
              <w:spacing w:after="0" w:line="240" w:lineRule="auto"/>
            </w:pPr>
            <w:r>
              <w:rPr>
                <w:sz w:val="20"/>
              </w:rPr>
              <w:t>-6.59%</w:t>
            </w:r>
          </w:p>
        </w:tc>
        <w:tc>
          <w:tcPr>
            <w:tcW w:w="720" w:type="dxa"/>
          </w:tcPr>
          <w:p w14:paraId="4A64086E">
            <w:pPr>
              <w:spacing w:after="0" w:line="240" w:lineRule="auto"/>
            </w:pPr>
            <w:r>
              <w:rPr>
                <w:sz w:val="20"/>
              </w:rPr>
              <w:t>0.965</w:t>
            </w:r>
          </w:p>
        </w:tc>
      </w:tr>
      <w:tr w14:paraId="4EC6B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C1ADEA6">
            <w:pPr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720" w:type="dxa"/>
          </w:tcPr>
          <w:p w14:paraId="015331C9">
            <w:pPr>
              <w:spacing w:after="0" w:line="240" w:lineRule="auto"/>
            </w:pPr>
            <w:r>
              <w:rPr>
                <w:sz w:val="20"/>
              </w:rPr>
              <w:t>1257.HK</w:t>
            </w:r>
          </w:p>
        </w:tc>
        <w:tc>
          <w:tcPr>
            <w:tcW w:w="720" w:type="dxa"/>
          </w:tcPr>
          <w:p w14:paraId="4DE7AEF7">
            <w:pPr>
              <w:spacing w:after="0" w:line="240" w:lineRule="auto"/>
            </w:pPr>
            <w:r>
              <w:rPr>
                <w:sz w:val="20"/>
              </w:rPr>
              <w:t>中国光大绿色环保</w:t>
            </w:r>
          </w:p>
        </w:tc>
        <w:tc>
          <w:tcPr>
            <w:tcW w:w="720" w:type="dxa"/>
          </w:tcPr>
          <w:p w14:paraId="2A719DEF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1AA81E38">
            <w:pPr>
              <w:spacing w:after="0" w:line="240" w:lineRule="auto"/>
            </w:pPr>
            <w:r>
              <w:rPr>
                <w:sz w:val="20"/>
              </w:rPr>
              <w:t>37.1%</w:t>
            </w:r>
          </w:p>
        </w:tc>
        <w:tc>
          <w:tcPr>
            <w:tcW w:w="720" w:type="dxa"/>
          </w:tcPr>
          <w:p w14:paraId="1B291F84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57A2D72B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720" w:type="dxa"/>
          </w:tcPr>
          <w:p w14:paraId="2D6AA1A7">
            <w:pPr>
              <w:spacing w:after="0" w:line="240" w:lineRule="auto"/>
            </w:pPr>
            <w:r>
              <w:rPr>
                <w:sz w:val="20"/>
              </w:rPr>
              <w:t>-2.04%</w:t>
            </w:r>
          </w:p>
        </w:tc>
        <w:tc>
          <w:tcPr>
            <w:tcW w:w="720" w:type="dxa"/>
          </w:tcPr>
          <w:p w14:paraId="556F0DB6">
            <w:pPr>
              <w:spacing w:after="0" w:line="240" w:lineRule="auto"/>
            </w:pPr>
            <w:r>
              <w:rPr>
                <w:sz w:val="20"/>
              </w:rPr>
              <w:t>16.00%</w:t>
            </w:r>
          </w:p>
        </w:tc>
        <w:tc>
          <w:tcPr>
            <w:tcW w:w="720" w:type="dxa"/>
          </w:tcPr>
          <w:p w14:paraId="261B701C">
            <w:pPr>
              <w:spacing w:after="0" w:line="240" w:lineRule="auto"/>
            </w:pPr>
            <w:r>
              <w:rPr>
                <w:sz w:val="20"/>
              </w:rPr>
              <w:t>-6.51%</w:t>
            </w:r>
          </w:p>
        </w:tc>
        <w:tc>
          <w:tcPr>
            <w:tcW w:w="720" w:type="dxa"/>
          </w:tcPr>
          <w:p w14:paraId="39E61585">
            <w:pPr>
              <w:spacing w:after="0" w:line="240" w:lineRule="auto"/>
            </w:pPr>
            <w:r>
              <w:rPr>
                <w:sz w:val="20"/>
              </w:rPr>
              <w:t>-13.08%</w:t>
            </w:r>
          </w:p>
        </w:tc>
        <w:tc>
          <w:tcPr>
            <w:tcW w:w="720" w:type="dxa"/>
          </w:tcPr>
          <w:p w14:paraId="0BD274E9">
            <w:pPr>
              <w:spacing w:after="0" w:line="240" w:lineRule="auto"/>
            </w:pPr>
            <w:r>
              <w:rPr>
                <w:sz w:val="20"/>
              </w:rPr>
              <w:t>0.963</w:t>
            </w:r>
          </w:p>
        </w:tc>
      </w:tr>
      <w:tr w14:paraId="2D27B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2E0AF6E">
            <w:pPr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720" w:type="dxa"/>
          </w:tcPr>
          <w:p w14:paraId="3B4CD3B4">
            <w:pPr>
              <w:spacing w:after="0" w:line="240" w:lineRule="auto"/>
            </w:pPr>
            <w:r>
              <w:rPr>
                <w:sz w:val="20"/>
              </w:rPr>
              <w:t>1919.HK</w:t>
            </w:r>
          </w:p>
        </w:tc>
        <w:tc>
          <w:tcPr>
            <w:tcW w:w="720" w:type="dxa"/>
          </w:tcPr>
          <w:p w14:paraId="50FF8A43">
            <w:pPr>
              <w:spacing w:after="0" w:line="240" w:lineRule="auto"/>
            </w:pPr>
            <w:r>
              <w:rPr>
                <w:sz w:val="20"/>
              </w:rPr>
              <w:t>中远海控</w:t>
            </w:r>
          </w:p>
        </w:tc>
        <w:tc>
          <w:tcPr>
            <w:tcW w:w="720" w:type="dxa"/>
          </w:tcPr>
          <w:p w14:paraId="45B31A57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01BE5759">
            <w:pPr>
              <w:spacing w:after="0" w:line="240" w:lineRule="auto"/>
            </w:pPr>
            <w:r>
              <w:rPr>
                <w:sz w:val="20"/>
              </w:rPr>
              <w:t>41.8%</w:t>
            </w:r>
          </w:p>
        </w:tc>
        <w:tc>
          <w:tcPr>
            <w:tcW w:w="720" w:type="dxa"/>
          </w:tcPr>
          <w:p w14:paraId="48056DB4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720" w:type="dxa"/>
          </w:tcPr>
          <w:p w14:paraId="4B5DD868">
            <w:pPr>
              <w:spacing w:after="0" w:line="240" w:lineRule="auto"/>
            </w:pPr>
            <w:r>
              <w:rPr>
                <w:sz w:val="20"/>
              </w:rPr>
              <w:t>46</w:t>
            </w:r>
          </w:p>
        </w:tc>
        <w:tc>
          <w:tcPr>
            <w:tcW w:w="720" w:type="dxa"/>
          </w:tcPr>
          <w:p w14:paraId="59E982B1">
            <w:pPr>
              <w:spacing w:after="0" w:line="240" w:lineRule="auto"/>
            </w:pPr>
            <w:r>
              <w:rPr>
                <w:sz w:val="20"/>
              </w:rPr>
              <w:t>0.20%</w:t>
            </w:r>
          </w:p>
        </w:tc>
        <w:tc>
          <w:tcPr>
            <w:tcW w:w="720" w:type="dxa"/>
          </w:tcPr>
          <w:p w14:paraId="51A590E7">
            <w:pPr>
              <w:spacing w:after="0" w:line="240" w:lineRule="auto"/>
            </w:pPr>
            <w:r>
              <w:rPr>
                <w:sz w:val="20"/>
              </w:rPr>
              <w:t>18.73%</w:t>
            </w:r>
          </w:p>
        </w:tc>
        <w:tc>
          <w:tcPr>
            <w:tcW w:w="720" w:type="dxa"/>
          </w:tcPr>
          <w:p w14:paraId="75F3076D">
            <w:pPr>
              <w:spacing w:after="0" w:line="240" w:lineRule="auto"/>
            </w:pPr>
            <w:r>
              <w:rPr>
                <w:sz w:val="20"/>
              </w:rPr>
              <w:t>-6.19%</w:t>
            </w:r>
          </w:p>
        </w:tc>
        <w:tc>
          <w:tcPr>
            <w:tcW w:w="720" w:type="dxa"/>
          </w:tcPr>
          <w:p w14:paraId="3F0F7D1E">
            <w:pPr>
              <w:spacing w:after="0" w:line="240" w:lineRule="auto"/>
            </w:pPr>
            <w:r>
              <w:rPr>
                <w:sz w:val="20"/>
              </w:rPr>
              <w:t>-15.92%</w:t>
            </w:r>
          </w:p>
        </w:tc>
        <w:tc>
          <w:tcPr>
            <w:tcW w:w="720" w:type="dxa"/>
          </w:tcPr>
          <w:p w14:paraId="0EC929D1">
            <w:pPr>
              <w:spacing w:after="0" w:line="240" w:lineRule="auto"/>
            </w:pPr>
            <w:r>
              <w:rPr>
                <w:sz w:val="20"/>
              </w:rPr>
              <w:t>0.901</w:t>
            </w:r>
          </w:p>
        </w:tc>
      </w:tr>
      <w:tr w14:paraId="69724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261813C">
            <w:pPr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720" w:type="dxa"/>
          </w:tcPr>
          <w:p w14:paraId="5F55C8FF">
            <w:pPr>
              <w:spacing w:after="0" w:line="240" w:lineRule="auto"/>
            </w:pPr>
            <w:r>
              <w:rPr>
                <w:sz w:val="20"/>
              </w:rPr>
              <w:t>0883.HK</w:t>
            </w:r>
          </w:p>
        </w:tc>
        <w:tc>
          <w:tcPr>
            <w:tcW w:w="720" w:type="dxa"/>
          </w:tcPr>
          <w:p w14:paraId="09A59F47">
            <w:pPr>
              <w:spacing w:after="0" w:line="240" w:lineRule="auto"/>
            </w:pPr>
            <w:r>
              <w:rPr>
                <w:sz w:val="20"/>
              </w:rPr>
              <w:t>中国海洋石油</w:t>
            </w:r>
          </w:p>
        </w:tc>
        <w:tc>
          <w:tcPr>
            <w:tcW w:w="720" w:type="dxa"/>
          </w:tcPr>
          <w:p w14:paraId="2CBE2E13">
            <w:pPr>
              <w:spacing w:after="0" w:line="240" w:lineRule="auto"/>
            </w:pPr>
            <w:r>
              <w:rPr>
                <w:sz w:val="20"/>
              </w:rPr>
              <w:t>75</w:t>
            </w:r>
          </w:p>
        </w:tc>
        <w:tc>
          <w:tcPr>
            <w:tcW w:w="720" w:type="dxa"/>
          </w:tcPr>
          <w:p w14:paraId="1B2447E5">
            <w:pPr>
              <w:spacing w:after="0" w:line="240" w:lineRule="auto"/>
            </w:pPr>
            <w:r>
              <w:rPr>
                <w:sz w:val="20"/>
              </w:rPr>
              <w:t>44.0%</w:t>
            </w:r>
          </w:p>
        </w:tc>
        <w:tc>
          <w:tcPr>
            <w:tcW w:w="720" w:type="dxa"/>
          </w:tcPr>
          <w:p w14:paraId="337437A0">
            <w:pPr>
              <w:spacing w:after="0" w:line="240" w:lineRule="auto"/>
            </w:pPr>
            <w:r>
              <w:rPr>
                <w:sz w:val="20"/>
              </w:rPr>
              <w:t>33</w:t>
            </w:r>
          </w:p>
        </w:tc>
        <w:tc>
          <w:tcPr>
            <w:tcW w:w="720" w:type="dxa"/>
          </w:tcPr>
          <w:p w14:paraId="09047EE9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649ED4CC">
            <w:pPr>
              <w:spacing w:after="0" w:line="240" w:lineRule="auto"/>
            </w:pPr>
            <w:r>
              <w:rPr>
                <w:sz w:val="20"/>
              </w:rPr>
              <w:t>0.61%</w:t>
            </w:r>
          </w:p>
        </w:tc>
        <w:tc>
          <w:tcPr>
            <w:tcW w:w="720" w:type="dxa"/>
          </w:tcPr>
          <w:p w14:paraId="1C46A1F6">
            <w:pPr>
              <w:spacing w:after="0" w:line="240" w:lineRule="auto"/>
            </w:pPr>
            <w:r>
              <w:rPr>
                <w:sz w:val="20"/>
              </w:rPr>
              <w:t>23.13%</w:t>
            </w:r>
          </w:p>
        </w:tc>
        <w:tc>
          <w:tcPr>
            <w:tcW w:w="720" w:type="dxa"/>
          </w:tcPr>
          <w:p w14:paraId="1991A589">
            <w:pPr>
              <w:spacing w:after="0" w:line="240" w:lineRule="auto"/>
            </w:pPr>
            <w:r>
              <w:rPr>
                <w:sz w:val="20"/>
              </w:rPr>
              <w:t>-5.37%</w:t>
            </w:r>
          </w:p>
        </w:tc>
        <w:tc>
          <w:tcPr>
            <w:tcW w:w="720" w:type="dxa"/>
          </w:tcPr>
          <w:p w14:paraId="6DE07A66">
            <w:pPr>
              <w:spacing w:after="0" w:line="240" w:lineRule="auto"/>
            </w:pPr>
            <w:r>
              <w:rPr>
                <w:sz w:val="20"/>
              </w:rPr>
              <w:t>-10.95%</w:t>
            </w:r>
          </w:p>
        </w:tc>
        <w:tc>
          <w:tcPr>
            <w:tcW w:w="720" w:type="dxa"/>
          </w:tcPr>
          <w:p w14:paraId="0A0EA7BE">
            <w:pPr>
              <w:spacing w:after="0" w:line="240" w:lineRule="auto"/>
            </w:pPr>
            <w:r>
              <w:rPr>
                <w:sz w:val="20"/>
              </w:rPr>
              <w:t>0.865</w:t>
            </w:r>
          </w:p>
        </w:tc>
      </w:tr>
      <w:tr w14:paraId="0D0C8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5CE3988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720" w:type="dxa"/>
          </w:tcPr>
          <w:p w14:paraId="2621D1B9">
            <w:pPr>
              <w:spacing w:after="0" w:line="240" w:lineRule="auto"/>
            </w:pPr>
            <w:r>
              <w:rPr>
                <w:sz w:val="20"/>
              </w:rPr>
              <w:t>2883.HK</w:t>
            </w:r>
          </w:p>
        </w:tc>
        <w:tc>
          <w:tcPr>
            <w:tcW w:w="720" w:type="dxa"/>
          </w:tcPr>
          <w:p w14:paraId="26FF1BC7">
            <w:pPr>
              <w:spacing w:after="0" w:line="240" w:lineRule="auto"/>
            </w:pPr>
            <w:r>
              <w:rPr>
                <w:sz w:val="20"/>
              </w:rPr>
              <w:t>中国石油化工</w:t>
            </w:r>
          </w:p>
        </w:tc>
        <w:tc>
          <w:tcPr>
            <w:tcW w:w="720" w:type="dxa"/>
          </w:tcPr>
          <w:p w14:paraId="3B4F53FD">
            <w:pPr>
              <w:spacing w:after="0" w:line="240" w:lineRule="auto"/>
            </w:pPr>
            <w:r>
              <w:rPr>
                <w:sz w:val="20"/>
              </w:rPr>
              <w:t>61</w:t>
            </w:r>
          </w:p>
        </w:tc>
        <w:tc>
          <w:tcPr>
            <w:tcW w:w="720" w:type="dxa"/>
          </w:tcPr>
          <w:p w14:paraId="4792E98C">
            <w:pPr>
              <w:spacing w:after="0" w:line="240" w:lineRule="auto"/>
            </w:pPr>
            <w:r>
              <w:rPr>
                <w:sz w:val="20"/>
              </w:rPr>
              <w:t>47.5%</w:t>
            </w:r>
          </w:p>
        </w:tc>
        <w:tc>
          <w:tcPr>
            <w:tcW w:w="720" w:type="dxa"/>
          </w:tcPr>
          <w:p w14:paraId="1A2483B7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71E4F3F6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713FAFE8">
            <w:pPr>
              <w:spacing w:after="0" w:line="240" w:lineRule="auto"/>
            </w:pPr>
            <w:r>
              <w:rPr>
                <w:sz w:val="20"/>
              </w:rPr>
              <w:t>-0.51%</w:t>
            </w:r>
          </w:p>
        </w:tc>
        <w:tc>
          <w:tcPr>
            <w:tcW w:w="720" w:type="dxa"/>
          </w:tcPr>
          <w:p w14:paraId="1E1DAE69">
            <w:pPr>
              <w:spacing w:after="0" w:line="240" w:lineRule="auto"/>
            </w:pPr>
            <w:r>
              <w:rPr>
                <w:sz w:val="20"/>
              </w:rPr>
              <w:t>20.42%</w:t>
            </w:r>
          </w:p>
        </w:tc>
        <w:tc>
          <w:tcPr>
            <w:tcW w:w="720" w:type="dxa"/>
          </w:tcPr>
          <w:p w14:paraId="6319B2D4">
            <w:pPr>
              <w:spacing w:after="0" w:line="240" w:lineRule="auto"/>
            </w:pPr>
            <w:r>
              <w:rPr>
                <w:sz w:val="20"/>
              </w:rPr>
              <w:t>-8.24%</w:t>
            </w:r>
          </w:p>
        </w:tc>
        <w:tc>
          <w:tcPr>
            <w:tcW w:w="720" w:type="dxa"/>
          </w:tcPr>
          <w:p w14:paraId="08B39010">
            <w:pPr>
              <w:spacing w:after="0" w:line="240" w:lineRule="auto"/>
            </w:pPr>
            <w:r>
              <w:rPr>
                <w:sz w:val="20"/>
              </w:rPr>
              <w:t>-16.11%</w:t>
            </w:r>
          </w:p>
        </w:tc>
        <w:tc>
          <w:tcPr>
            <w:tcW w:w="720" w:type="dxa"/>
          </w:tcPr>
          <w:p w14:paraId="38AC9ED4">
            <w:pPr>
              <w:spacing w:after="0" w:line="240" w:lineRule="auto"/>
            </w:pPr>
            <w:r>
              <w:rPr>
                <w:sz w:val="20"/>
              </w:rPr>
              <w:t>0.816</w:t>
            </w:r>
          </w:p>
        </w:tc>
      </w:tr>
      <w:tr w14:paraId="634EE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6AF711D">
            <w:pPr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720" w:type="dxa"/>
          </w:tcPr>
          <w:p w14:paraId="6645CE60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720" w:type="dxa"/>
          </w:tcPr>
          <w:p w14:paraId="2004224B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720" w:type="dxa"/>
          </w:tcPr>
          <w:p w14:paraId="48776F6A">
            <w:pPr>
              <w:spacing w:after="0" w:line="240" w:lineRule="auto"/>
            </w:pPr>
            <w:r>
              <w:rPr>
                <w:sz w:val="20"/>
              </w:rPr>
              <w:t>64</w:t>
            </w:r>
          </w:p>
        </w:tc>
        <w:tc>
          <w:tcPr>
            <w:tcW w:w="720" w:type="dxa"/>
          </w:tcPr>
          <w:p w14:paraId="3C60AC65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720" w:type="dxa"/>
          </w:tcPr>
          <w:p w14:paraId="39072845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16E9D9FC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2B03B115">
            <w:pPr>
              <w:spacing w:after="0" w:line="240" w:lineRule="auto"/>
            </w:pPr>
            <w:r>
              <w:rPr>
                <w:sz w:val="20"/>
              </w:rPr>
              <w:t>1.25%</w:t>
            </w:r>
          </w:p>
        </w:tc>
        <w:tc>
          <w:tcPr>
            <w:tcW w:w="720" w:type="dxa"/>
          </w:tcPr>
          <w:p w14:paraId="7037F5A8">
            <w:pPr>
              <w:spacing w:after="0" w:line="240" w:lineRule="auto"/>
            </w:pPr>
            <w:r>
              <w:rPr>
                <w:sz w:val="20"/>
              </w:rPr>
              <w:t>40.34%</w:t>
            </w:r>
          </w:p>
        </w:tc>
        <w:tc>
          <w:tcPr>
            <w:tcW w:w="720" w:type="dxa"/>
          </w:tcPr>
          <w:p w14:paraId="3695A165">
            <w:pPr>
              <w:spacing w:after="0" w:line="240" w:lineRule="auto"/>
            </w:pPr>
            <w:r>
              <w:rPr>
                <w:sz w:val="20"/>
              </w:rPr>
              <w:t>-12.33%</w:t>
            </w:r>
          </w:p>
        </w:tc>
        <w:tc>
          <w:tcPr>
            <w:tcW w:w="720" w:type="dxa"/>
          </w:tcPr>
          <w:p w14:paraId="1115DE27">
            <w:pPr>
              <w:spacing w:after="0" w:line="240" w:lineRule="auto"/>
            </w:pPr>
            <w:r>
              <w:rPr>
                <w:sz w:val="20"/>
              </w:rPr>
              <w:t>-72.71%</w:t>
            </w:r>
          </w:p>
        </w:tc>
        <w:tc>
          <w:tcPr>
            <w:tcW w:w="720" w:type="dxa"/>
          </w:tcPr>
          <w:p w14:paraId="5A8773E6">
            <w:pPr>
              <w:spacing w:after="0" w:line="240" w:lineRule="auto"/>
            </w:pPr>
            <w:r>
              <w:rPr>
                <w:sz w:val="20"/>
              </w:rPr>
              <w:t>0.814</w:t>
            </w:r>
          </w:p>
        </w:tc>
      </w:tr>
      <w:tr w14:paraId="0ADBB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0B9F2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</w:t>
            </w:r>
          </w:p>
        </w:tc>
        <w:tc>
          <w:tcPr>
            <w:tcW w:w="720" w:type="dxa"/>
          </w:tcPr>
          <w:p w14:paraId="780FC02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3968.HK</w:t>
            </w:r>
          </w:p>
        </w:tc>
        <w:tc>
          <w:tcPr>
            <w:tcW w:w="720" w:type="dxa"/>
          </w:tcPr>
          <w:p w14:paraId="0C511DA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招商银行</w:t>
            </w:r>
          </w:p>
        </w:tc>
        <w:tc>
          <w:tcPr>
            <w:tcW w:w="720" w:type="dxa"/>
          </w:tcPr>
          <w:p w14:paraId="2294446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69</w:t>
            </w:r>
          </w:p>
        </w:tc>
        <w:tc>
          <w:tcPr>
            <w:tcW w:w="720" w:type="dxa"/>
          </w:tcPr>
          <w:p w14:paraId="1C80F1B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47.8%</w:t>
            </w:r>
          </w:p>
        </w:tc>
        <w:tc>
          <w:tcPr>
            <w:tcW w:w="720" w:type="dxa"/>
          </w:tcPr>
          <w:p w14:paraId="74242F6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33</w:t>
            </w:r>
          </w:p>
        </w:tc>
        <w:tc>
          <w:tcPr>
            <w:tcW w:w="720" w:type="dxa"/>
          </w:tcPr>
          <w:p w14:paraId="398AEB6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36</w:t>
            </w:r>
          </w:p>
        </w:tc>
        <w:tc>
          <w:tcPr>
            <w:tcW w:w="720" w:type="dxa"/>
          </w:tcPr>
          <w:p w14:paraId="47A944A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1.63%</w:t>
            </w:r>
          </w:p>
        </w:tc>
        <w:tc>
          <w:tcPr>
            <w:tcW w:w="720" w:type="dxa"/>
          </w:tcPr>
          <w:p w14:paraId="351180F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17.37%</w:t>
            </w:r>
          </w:p>
        </w:tc>
        <w:tc>
          <w:tcPr>
            <w:tcW w:w="720" w:type="dxa"/>
          </w:tcPr>
          <w:p w14:paraId="3C3CFE4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-4.78%</w:t>
            </w:r>
          </w:p>
        </w:tc>
        <w:tc>
          <w:tcPr>
            <w:tcW w:w="720" w:type="dxa"/>
          </w:tcPr>
          <w:p w14:paraId="643DBF8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-13.08%</w:t>
            </w:r>
          </w:p>
        </w:tc>
        <w:tc>
          <w:tcPr>
            <w:tcW w:w="720" w:type="dxa"/>
          </w:tcPr>
          <w:p w14:paraId="62B350A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0.806</w:t>
            </w:r>
          </w:p>
        </w:tc>
      </w:tr>
      <w:tr w14:paraId="28F49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1656694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720" w:type="dxa"/>
          </w:tcPr>
          <w:p w14:paraId="6A8C6244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720" w:type="dxa"/>
          </w:tcPr>
          <w:p w14:paraId="0EEF3BE4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720" w:type="dxa"/>
          </w:tcPr>
          <w:p w14:paraId="1C73E77E">
            <w:pPr>
              <w:spacing w:after="0" w:line="240" w:lineRule="auto"/>
            </w:pPr>
            <w:r>
              <w:rPr>
                <w:sz w:val="20"/>
              </w:rPr>
              <w:t>141</w:t>
            </w:r>
          </w:p>
        </w:tc>
        <w:tc>
          <w:tcPr>
            <w:tcW w:w="720" w:type="dxa"/>
          </w:tcPr>
          <w:p w14:paraId="574280B6">
            <w:pPr>
              <w:spacing w:after="0" w:line="240" w:lineRule="auto"/>
            </w:pPr>
            <w:r>
              <w:rPr>
                <w:sz w:val="20"/>
              </w:rPr>
              <w:t>50.4%</w:t>
            </w:r>
          </w:p>
        </w:tc>
        <w:tc>
          <w:tcPr>
            <w:tcW w:w="720" w:type="dxa"/>
          </w:tcPr>
          <w:p w14:paraId="55E56262">
            <w:pPr>
              <w:spacing w:after="0" w:line="240" w:lineRule="auto"/>
            </w:pPr>
            <w:r>
              <w:rPr>
                <w:sz w:val="20"/>
              </w:rPr>
              <w:t>71</w:t>
            </w:r>
          </w:p>
        </w:tc>
        <w:tc>
          <w:tcPr>
            <w:tcW w:w="720" w:type="dxa"/>
          </w:tcPr>
          <w:p w14:paraId="029F9360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020F8753">
            <w:pPr>
              <w:spacing w:after="0" w:line="240" w:lineRule="auto"/>
            </w:pPr>
            <w:r>
              <w:rPr>
                <w:sz w:val="20"/>
              </w:rPr>
              <w:t>2.82%</w:t>
            </w:r>
          </w:p>
        </w:tc>
        <w:tc>
          <w:tcPr>
            <w:tcW w:w="720" w:type="dxa"/>
          </w:tcPr>
          <w:p w14:paraId="1E0A4F0B">
            <w:pPr>
              <w:spacing w:after="0" w:line="240" w:lineRule="auto"/>
            </w:pPr>
            <w:r>
              <w:rPr>
                <w:sz w:val="20"/>
              </w:rPr>
              <w:t>54.20%</w:t>
            </w:r>
          </w:p>
        </w:tc>
        <w:tc>
          <w:tcPr>
            <w:tcW w:w="720" w:type="dxa"/>
          </w:tcPr>
          <w:p w14:paraId="36FF9984">
            <w:pPr>
              <w:spacing w:after="0" w:line="240" w:lineRule="auto"/>
            </w:pPr>
            <w:r>
              <w:rPr>
                <w:sz w:val="20"/>
              </w:rPr>
              <w:t>-11.40%</w:t>
            </w:r>
          </w:p>
        </w:tc>
        <w:tc>
          <w:tcPr>
            <w:tcW w:w="720" w:type="dxa"/>
          </w:tcPr>
          <w:p w14:paraId="4F64220D">
            <w:pPr>
              <w:spacing w:after="0" w:line="240" w:lineRule="auto"/>
            </w:pPr>
            <w:r>
              <w:rPr>
                <w:sz w:val="20"/>
              </w:rPr>
              <w:t>-28.45%</w:t>
            </w:r>
          </w:p>
        </w:tc>
        <w:tc>
          <w:tcPr>
            <w:tcW w:w="720" w:type="dxa"/>
          </w:tcPr>
          <w:p w14:paraId="6C9B1ACB">
            <w:pPr>
              <w:spacing w:after="0" w:line="240" w:lineRule="auto"/>
            </w:pPr>
            <w:r>
              <w:rPr>
                <w:sz w:val="20"/>
              </w:rPr>
              <w:t>0.800</w:t>
            </w:r>
          </w:p>
        </w:tc>
      </w:tr>
      <w:tr w14:paraId="2771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19ED6E">
            <w:pPr>
              <w:spacing w:after="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720" w:type="dxa"/>
          </w:tcPr>
          <w:p w14:paraId="5363433B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720" w:type="dxa"/>
          </w:tcPr>
          <w:p w14:paraId="173C9D25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720" w:type="dxa"/>
          </w:tcPr>
          <w:p w14:paraId="1A79EB01">
            <w:pPr>
              <w:spacing w:after="0" w:line="240" w:lineRule="auto"/>
            </w:pPr>
            <w:r>
              <w:rPr>
                <w:sz w:val="20"/>
              </w:rPr>
              <w:t>46</w:t>
            </w:r>
          </w:p>
        </w:tc>
        <w:tc>
          <w:tcPr>
            <w:tcW w:w="720" w:type="dxa"/>
          </w:tcPr>
          <w:p w14:paraId="6A2F60AE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720" w:type="dxa"/>
          </w:tcPr>
          <w:p w14:paraId="25B3FAAC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12B5D19F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708A1C20">
            <w:pPr>
              <w:spacing w:after="0" w:line="240" w:lineRule="auto"/>
            </w:pPr>
            <w:r>
              <w:rPr>
                <w:sz w:val="20"/>
              </w:rPr>
              <w:t>1.26%</w:t>
            </w:r>
          </w:p>
        </w:tc>
        <w:tc>
          <w:tcPr>
            <w:tcW w:w="720" w:type="dxa"/>
          </w:tcPr>
          <w:p w14:paraId="22614B8C">
            <w:pPr>
              <w:spacing w:after="0" w:line="240" w:lineRule="auto"/>
            </w:pPr>
            <w:r>
              <w:rPr>
                <w:sz w:val="20"/>
              </w:rPr>
              <w:t>27.29%</w:t>
            </w:r>
          </w:p>
        </w:tc>
        <w:tc>
          <w:tcPr>
            <w:tcW w:w="720" w:type="dxa"/>
          </w:tcPr>
          <w:p w14:paraId="4870335E">
            <w:pPr>
              <w:spacing w:after="0" w:line="240" w:lineRule="auto"/>
            </w:pPr>
            <w:r>
              <w:rPr>
                <w:sz w:val="20"/>
              </w:rPr>
              <w:t>-12.35%</w:t>
            </w:r>
          </w:p>
        </w:tc>
        <w:tc>
          <w:tcPr>
            <w:tcW w:w="720" w:type="dxa"/>
          </w:tcPr>
          <w:p w14:paraId="6711D27F">
            <w:pPr>
              <w:spacing w:after="0" w:line="240" w:lineRule="auto"/>
            </w:pPr>
            <w:r>
              <w:rPr>
                <w:sz w:val="20"/>
              </w:rPr>
              <w:t>-21.66%</w:t>
            </w:r>
          </w:p>
        </w:tc>
        <w:tc>
          <w:tcPr>
            <w:tcW w:w="720" w:type="dxa"/>
          </w:tcPr>
          <w:p w14:paraId="6F4F1067">
            <w:pPr>
              <w:spacing w:after="0" w:line="240" w:lineRule="auto"/>
            </w:pPr>
            <w:r>
              <w:rPr>
                <w:sz w:val="20"/>
              </w:rPr>
              <w:t>0.796</w:t>
            </w:r>
          </w:p>
        </w:tc>
      </w:tr>
      <w:tr w14:paraId="3432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978E09D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720" w:type="dxa"/>
          </w:tcPr>
          <w:p w14:paraId="7A7AD7D2">
            <w:pPr>
              <w:spacing w:after="0" w:line="240" w:lineRule="auto"/>
            </w:pPr>
            <w:r>
              <w:rPr>
                <w:sz w:val="20"/>
              </w:rPr>
              <w:t>2282.HK</w:t>
            </w:r>
          </w:p>
        </w:tc>
        <w:tc>
          <w:tcPr>
            <w:tcW w:w="720" w:type="dxa"/>
          </w:tcPr>
          <w:p w14:paraId="35D3C26C">
            <w:pPr>
              <w:spacing w:after="0" w:line="240" w:lineRule="auto"/>
            </w:pPr>
            <w:r>
              <w:rPr>
                <w:sz w:val="20"/>
              </w:rPr>
              <w:t>美高梅中国</w:t>
            </w:r>
          </w:p>
        </w:tc>
        <w:tc>
          <w:tcPr>
            <w:tcW w:w="720" w:type="dxa"/>
          </w:tcPr>
          <w:p w14:paraId="670159AA">
            <w:pPr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720" w:type="dxa"/>
          </w:tcPr>
          <w:p w14:paraId="0FF5797A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720" w:type="dxa"/>
          </w:tcPr>
          <w:p w14:paraId="07C6924A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624B3A77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15B227E5">
            <w:pPr>
              <w:spacing w:after="0" w:line="240" w:lineRule="auto"/>
            </w:pPr>
            <w:r>
              <w:rPr>
                <w:sz w:val="20"/>
              </w:rPr>
              <w:t>1.43%</w:t>
            </w:r>
          </w:p>
        </w:tc>
        <w:tc>
          <w:tcPr>
            <w:tcW w:w="720" w:type="dxa"/>
          </w:tcPr>
          <w:p w14:paraId="1D782820">
            <w:pPr>
              <w:spacing w:after="0" w:line="240" w:lineRule="auto"/>
            </w:pPr>
            <w:r>
              <w:rPr>
                <w:sz w:val="20"/>
              </w:rPr>
              <w:t>35.94%</w:t>
            </w:r>
          </w:p>
        </w:tc>
        <w:tc>
          <w:tcPr>
            <w:tcW w:w="720" w:type="dxa"/>
          </w:tcPr>
          <w:p w14:paraId="46232EF8">
            <w:pPr>
              <w:spacing w:after="0" w:line="240" w:lineRule="auto"/>
            </w:pPr>
            <w:r>
              <w:rPr>
                <w:sz w:val="20"/>
              </w:rPr>
              <w:t>-9.46%</w:t>
            </w:r>
          </w:p>
        </w:tc>
        <w:tc>
          <w:tcPr>
            <w:tcW w:w="720" w:type="dxa"/>
          </w:tcPr>
          <w:p w14:paraId="69307141">
            <w:pPr>
              <w:spacing w:after="0" w:line="240" w:lineRule="auto"/>
            </w:pPr>
            <w:r>
              <w:rPr>
                <w:sz w:val="20"/>
              </w:rPr>
              <w:t>-21.03%</w:t>
            </w:r>
          </w:p>
        </w:tc>
        <w:tc>
          <w:tcPr>
            <w:tcW w:w="720" w:type="dxa"/>
          </w:tcPr>
          <w:p w14:paraId="6FD8A925">
            <w:pPr>
              <w:spacing w:after="0" w:line="240" w:lineRule="auto"/>
            </w:pPr>
            <w:r>
              <w:rPr>
                <w:sz w:val="20"/>
              </w:rPr>
              <w:t>0.790</w:t>
            </w:r>
          </w:p>
        </w:tc>
      </w:tr>
      <w:tr w14:paraId="0BA11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29B294A">
            <w:pPr>
              <w:spacing w:after="0"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720" w:type="dxa"/>
          </w:tcPr>
          <w:p w14:paraId="5E7BC712">
            <w:pPr>
              <w:spacing w:after="0" w:line="240" w:lineRule="auto"/>
            </w:pPr>
            <w:r>
              <w:rPr>
                <w:sz w:val="20"/>
              </w:rPr>
              <w:t>9618.HK</w:t>
            </w:r>
          </w:p>
        </w:tc>
        <w:tc>
          <w:tcPr>
            <w:tcW w:w="720" w:type="dxa"/>
          </w:tcPr>
          <w:p w14:paraId="14856AA0">
            <w:pPr>
              <w:spacing w:after="0" w:line="240" w:lineRule="auto"/>
            </w:pPr>
            <w:r>
              <w:rPr>
                <w:sz w:val="20"/>
              </w:rPr>
              <w:t>京东集团-SW</w:t>
            </w:r>
          </w:p>
        </w:tc>
        <w:tc>
          <w:tcPr>
            <w:tcW w:w="720" w:type="dxa"/>
          </w:tcPr>
          <w:p w14:paraId="24153622">
            <w:pPr>
              <w:spacing w:after="0" w:line="240" w:lineRule="auto"/>
            </w:pPr>
            <w:r>
              <w:rPr>
                <w:sz w:val="20"/>
              </w:rPr>
              <w:t>71</w:t>
            </w:r>
          </w:p>
        </w:tc>
        <w:tc>
          <w:tcPr>
            <w:tcW w:w="720" w:type="dxa"/>
          </w:tcPr>
          <w:p w14:paraId="43B3C58C">
            <w:pPr>
              <w:spacing w:after="0" w:line="240" w:lineRule="auto"/>
            </w:pPr>
            <w:r>
              <w:rPr>
                <w:sz w:val="20"/>
              </w:rPr>
              <w:t>49.3%</w:t>
            </w:r>
          </w:p>
        </w:tc>
        <w:tc>
          <w:tcPr>
            <w:tcW w:w="720" w:type="dxa"/>
          </w:tcPr>
          <w:p w14:paraId="216DFF73">
            <w:pPr>
              <w:spacing w:after="0" w:line="240" w:lineRule="auto"/>
            </w:pPr>
            <w:r>
              <w:rPr>
                <w:sz w:val="20"/>
              </w:rPr>
              <w:t>35</w:t>
            </w:r>
          </w:p>
        </w:tc>
        <w:tc>
          <w:tcPr>
            <w:tcW w:w="720" w:type="dxa"/>
          </w:tcPr>
          <w:p w14:paraId="66A5BFE7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000D8F5D">
            <w:pPr>
              <w:spacing w:after="0" w:line="240" w:lineRule="auto"/>
            </w:pPr>
            <w:r>
              <w:rPr>
                <w:sz w:val="20"/>
              </w:rPr>
              <w:t>1.90%</w:t>
            </w:r>
          </w:p>
        </w:tc>
        <w:tc>
          <w:tcPr>
            <w:tcW w:w="720" w:type="dxa"/>
          </w:tcPr>
          <w:p w14:paraId="35BD4932">
            <w:pPr>
              <w:spacing w:after="0" w:line="240" w:lineRule="auto"/>
            </w:pPr>
            <w:r>
              <w:rPr>
                <w:sz w:val="20"/>
              </w:rPr>
              <w:t>22.34%</w:t>
            </w:r>
          </w:p>
        </w:tc>
        <w:tc>
          <w:tcPr>
            <w:tcW w:w="720" w:type="dxa"/>
          </w:tcPr>
          <w:p w14:paraId="141F51A4">
            <w:pPr>
              <w:spacing w:after="0" w:line="240" w:lineRule="auto"/>
            </w:pPr>
            <w:r>
              <w:rPr>
                <w:sz w:val="20"/>
              </w:rPr>
              <w:t>-5.04%</w:t>
            </w:r>
          </w:p>
        </w:tc>
        <w:tc>
          <w:tcPr>
            <w:tcW w:w="720" w:type="dxa"/>
          </w:tcPr>
          <w:p w14:paraId="54D97A37">
            <w:pPr>
              <w:spacing w:after="0" w:line="240" w:lineRule="auto"/>
            </w:pPr>
            <w:r>
              <w:rPr>
                <w:sz w:val="20"/>
              </w:rPr>
              <w:t>-18.72%</w:t>
            </w:r>
          </w:p>
        </w:tc>
        <w:tc>
          <w:tcPr>
            <w:tcW w:w="720" w:type="dxa"/>
          </w:tcPr>
          <w:p w14:paraId="43DE24BC">
            <w:pPr>
              <w:spacing w:after="0" w:line="240" w:lineRule="auto"/>
            </w:pPr>
            <w:r>
              <w:rPr>
                <w:sz w:val="20"/>
              </w:rPr>
              <w:t>0.788</w:t>
            </w:r>
          </w:p>
        </w:tc>
      </w:tr>
      <w:tr w14:paraId="40CF2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81EE96F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0D5FB3E1">
            <w:pPr>
              <w:spacing w:after="0" w:line="240" w:lineRule="auto"/>
            </w:pPr>
            <w:r>
              <w:rPr>
                <w:sz w:val="20"/>
              </w:rPr>
              <w:t>2866.HK</w:t>
            </w:r>
          </w:p>
        </w:tc>
        <w:tc>
          <w:tcPr>
            <w:tcW w:w="720" w:type="dxa"/>
          </w:tcPr>
          <w:p w14:paraId="63868CE8">
            <w:pPr>
              <w:spacing w:after="0" w:line="240" w:lineRule="auto"/>
            </w:pPr>
            <w:r>
              <w:rPr>
                <w:sz w:val="20"/>
              </w:rPr>
              <w:t>中海石油化学</w:t>
            </w:r>
          </w:p>
        </w:tc>
        <w:tc>
          <w:tcPr>
            <w:tcW w:w="720" w:type="dxa"/>
          </w:tcPr>
          <w:p w14:paraId="05D4B18B">
            <w:pPr>
              <w:spacing w:after="0" w:line="240" w:lineRule="auto"/>
            </w:pPr>
            <w:r>
              <w:rPr>
                <w:sz w:val="20"/>
              </w:rPr>
              <w:t>54</w:t>
            </w:r>
          </w:p>
        </w:tc>
        <w:tc>
          <w:tcPr>
            <w:tcW w:w="720" w:type="dxa"/>
          </w:tcPr>
          <w:p w14:paraId="366F2423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720" w:type="dxa"/>
          </w:tcPr>
          <w:p w14:paraId="499C72B8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2F69E119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1D1B0DE6">
            <w:pPr>
              <w:spacing w:after="0" w:line="240" w:lineRule="auto"/>
            </w:pPr>
            <w:r>
              <w:rPr>
                <w:sz w:val="20"/>
              </w:rPr>
              <w:t>-1.54%</w:t>
            </w:r>
          </w:p>
        </w:tc>
        <w:tc>
          <w:tcPr>
            <w:tcW w:w="720" w:type="dxa"/>
          </w:tcPr>
          <w:p w14:paraId="6CF336F2">
            <w:pPr>
              <w:spacing w:after="0" w:line="240" w:lineRule="auto"/>
            </w:pPr>
            <w:r>
              <w:rPr>
                <w:sz w:val="20"/>
              </w:rPr>
              <w:t>13.64%</w:t>
            </w:r>
          </w:p>
        </w:tc>
        <w:tc>
          <w:tcPr>
            <w:tcW w:w="720" w:type="dxa"/>
          </w:tcPr>
          <w:p w14:paraId="00D50194">
            <w:pPr>
              <w:spacing w:after="0" w:line="240" w:lineRule="auto"/>
            </w:pPr>
            <w:r>
              <w:rPr>
                <w:sz w:val="20"/>
              </w:rPr>
              <w:t>-8.25%</w:t>
            </w:r>
          </w:p>
        </w:tc>
        <w:tc>
          <w:tcPr>
            <w:tcW w:w="720" w:type="dxa"/>
          </w:tcPr>
          <w:p w14:paraId="6B061299">
            <w:pPr>
              <w:spacing w:after="0" w:line="240" w:lineRule="auto"/>
            </w:pPr>
            <w:r>
              <w:rPr>
                <w:sz w:val="20"/>
              </w:rPr>
              <w:t>-18.37%</w:t>
            </w:r>
          </w:p>
        </w:tc>
        <w:tc>
          <w:tcPr>
            <w:tcW w:w="720" w:type="dxa"/>
          </w:tcPr>
          <w:p w14:paraId="5BB498AD">
            <w:pPr>
              <w:spacing w:after="0" w:line="240" w:lineRule="auto"/>
            </w:pPr>
            <w:r>
              <w:rPr>
                <w:sz w:val="20"/>
              </w:rPr>
              <w:t>0.775</w:t>
            </w:r>
          </w:p>
        </w:tc>
      </w:tr>
      <w:tr w14:paraId="58706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E5451FB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2E8815A2">
            <w:pPr>
              <w:spacing w:after="0" w:line="240" w:lineRule="auto"/>
            </w:pPr>
            <w:r>
              <w:rPr>
                <w:sz w:val="20"/>
              </w:rPr>
              <w:t>1138.HK</w:t>
            </w:r>
          </w:p>
        </w:tc>
        <w:tc>
          <w:tcPr>
            <w:tcW w:w="720" w:type="dxa"/>
          </w:tcPr>
          <w:p w14:paraId="3A8B0D13">
            <w:pPr>
              <w:spacing w:after="0" w:line="240" w:lineRule="auto"/>
            </w:pPr>
            <w:r>
              <w:rPr>
                <w:sz w:val="20"/>
              </w:rPr>
              <w:t>中海发展</w:t>
            </w:r>
          </w:p>
        </w:tc>
        <w:tc>
          <w:tcPr>
            <w:tcW w:w="720" w:type="dxa"/>
          </w:tcPr>
          <w:p w14:paraId="30F18F30">
            <w:pPr>
              <w:spacing w:after="0" w:line="240" w:lineRule="auto"/>
            </w:pPr>
            <w:r>
              <w:rPr>
                <w:sz w:val="20"/>
              </w:rPr>
              <w:t>75</w:t>
            </w:r>
          </w:p>
        </w:tc>
        <w:tc>
          <w:tcPr>
            <w:tcW w:w="720" w:type="dxa"/>
          </w:tcPr>
          <w:p w14:paraId="698B99BF">
            <w:pPr>
              <w:spacing w:after="0" w:line="240" w:lineRule="auto"/>
            </w:pPr>
            <w:r>
              <w:rPr>
                <w:sz w:val="20"/>
              </w:rPr>
              <w:t>52.0%</w:t>
            </w:r>
          </w:p>
        </w:tc>
        <w:tc>
          <w:tcPr>
            <w:tcW w:w="720" w:type="dxa"/>
          </w:tcPr>
          <w:p w14:paraId="0AC30EB5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720" w:type="dxa"/>
          </w:tcPr>
          <w:p w14:paraId="2805DC2E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33DD9014">
            <w:pPr>
              <w:spacing w:after="0" w:line="240" w:lineRule="auto"/>
            </w:pPr>
            <w:r>
              <w:rPr>
                <w:sz w:val="20"/>
              </w:rPr>
              <w:t>3.60%</w:t>
            </w:r>
          </w:p>
        </w:tc>
        <w:tc>
          <w:tcPr>
            <w:tcW w:w="720" w:type="dxa"/>
          </w:tcPr>
          <w:p w14:paraId="2B5A2198">
            <w:pPr>
              <w:spacing w:after="0" w:line="240" w:lineRule="auto"/>
            </w:pPr>
            <w:r>
              <w:rPr>
                <w:sz w:val="20"/>
              </w:rPr>
              <w:t>41.84%</w:t>
            </w:r>
          </w:p>
        </w:tc>
        <w:tc>
          <w:tcPr>
            <w:tcW w:w="720" w:type="dxa"/>
          </w:tcPr>
          <w:p w14:paraId="17305607">
            <w:pPr>
              <w:spacing w:after="0" w:line="240" w:lineRule="auto"/>
            </w:pPr>
            <w:r>
              <w:rPr>
                <w:sz w:val="20"/>
              </w:rPr>
              <w:t>-9.52%</w:t>
            </w:r>
          </w:p>
        </w:tc>
        <w:tc>
          <w:tcPr>
            <w:tcW w:w="720" w:type="dxa"/>
          </w:tcPr>
          <w:p w14:paraId="4F8CE0D5">
            <w:pPr>
              <w:spacing w:after="0" w:line="240" w:lineRule="auto"/>
            </w:pPr>
            <w:r>
              <w:rPr>
                <w:sz w:val="20"/>
              </w:rPr>
              <w:t>-19.94%</w:t>
            </w:r>
          </w:p>
        </w:tc>
        <w:tc>
          <w:tcPr>
            <w:tcW w:w="720" w:type="dxa"/>
          </w:tcPr>
          <w:p w14:paraId="6BC973E2">
            <w:pPr>
              <w:spacing w:after="0" w:line="240" w:lineRule="auto"/>
            </w:pPr>
            <w:r>
              <w:rPr>
                <w:sz w:val="20"/>
              </w:rPr>
              <w:t>0.765</w:t>
            </w:r>
          </w:p>
        </w:tc>
      </w:tr>
      <w:tr w14:paraId="16FA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E7F945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720" w:type="dxa"/>
          </w:tcPr>
          <w:p w14:paraId="17BAD0B0">
            <w:pPr>
              <w:spacing w:after="0" w:line="240" w:lineRule="auto"/>
            </w:pPr>
            <w:r>
              <w:rPr>
                <w:sz w:val="20"/>
              </w:rPr>
              <w:t>2382.HK</w:t>
            </w:r>
          </w:p>
        </w:tc>
        <w:tc>
          <w:tcPr>
            <w:tcW w:w="720" w:type="dxa"/>
          </w:tcPr>
          <w:p w14:paraId="0FC770A8">
            <w:pPr>
              <w:spacing w:after="0" w:line="240" w:lineRule="auto"/>
            </w:pPr>
            <w:r>
              <w:rPr>
                <w:sz w:val="20"/>
              </w:rPr>
              <w:t>舜宇光学科技</w:t>
            </w:r>
          </w:p>
        </w:tc>
        <w:tc>
          <w:tcPr>
            <w:tcW w:w="720" w:type="dxa"/>
          </w:tcPr>
          <w:p w14:paraId="27717534">
            <w:pPr>
              <w:spacing w:after="0" w:line="240" w:lineRule="auto"/>
            </w:pPr>
            <w:r>
              <w:rPr>
                <w:sz w:val="20"/>
              </w:rPr>
              <w:t>124</w:t>
            </w:r>
          </w:p>
        </w:tc>
        <w:tc>
          <w:tcPr>
            <w:tcW w:w="720" w:type="dxa"/>
          </w:tcPr>
          <w:p w14:paraId="11FB157B">
            <w:pPr>
              <w:spacing w:after="0" w:line="240" w:lineRule="auto"/>
            </w:pPr>
            <w:r>
              <w:rPr>
                <w:sz w:val="20"/>
              </w:rPr>
              <w:t>54.8%</w:t>
            </w:r>
          </w:p>
        </w:tc>
        <w:tc>
          <w:tcPr>
            <w:tcW w:w="720" w:type="dxa"/>
          </w:tcPr>
          <w:p w14:paraId="0B35028E">
            <w:pPr>
              <w:spacing w:after="0" w:line="240" w:lineRule="auto"/>
            </w:pPr>
            <w:r>
              <w:rPr>
                <w:sz w:val="20"/>
              </w:rPr>
              <w:t>68</w:t>
            </w:r>
          </w:p>
        </w:tc>
        <w:tc>
          <w:tcPr>
            <w:tcW w:w="720" w:type="dxa"/>
          </w:tcPr>
          <w:p w14:paraId="0D04F6DE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1FE17CDD">
            <w:pPr>
              <w:spacing w:after="0" w:line="240" w:lineRule="auto"/>
            </w:pPr>
            <w:r>
              <w:rPr>
                <w:sz w:val="20"/>
              </w:rPr>
              <w:t>1.14%</w:t>
            </w:r>
          </w:p>
        </w:tc>
        <w:tc>
          <w:tcPr>
            <w:tcW w:w="720" w:type="dxa"/>
          </w:tcPr>
          <w:p w14:paraId="0A3EFFAD">
            <w:pPr>
              <w:spacing w:after="0" w:line="240" w:lineRule="auto"/>
            </w:pPr>
            <w:r>
              <w:rPr>
                <w:sz w:val="20"/>
              </w:rPr>
              <w:t>30.77%</w:t>
            </w:r>
          </w:p>
        </w:tc>
        <w:tc>
          <w:tcPr>
            <w:tcW w:w="720" w:type="dxa"/>
          </w:tcPr>
          <w:p w14:paraId="57B692BD">
            <w:pPr>
              <w:spacing w:after="0" w:line="240" w:lineRule="auto"/>
            </w:pPr>
            <w:r>
              <w:rPr>
                <w:sz w:val="20"/>
              </w:rPr>
              <w:t>-7.78%</w:t>
            </w:r>
          </w:p>
        </w:tc>
        <w:tc>
          <w:tcPr>
            <w:tcW w:w="720" w:type="dxa"/>
          </w:tcPr>
          <w:p w14:paraId="5F0EFC0D">
            <w:pPr>
              <w:spacing w:after="0" w:line="240" w:lineRule="auto"/>
            </w:pPr>
            <w:r>
              <w:rPr>
                <w:sz w:val="20"/>
              </w:rPr>
              <w:t>-23.96%</w:t>
            </w:r>
          </w:p>
        </w:tc>
        <w:tc>
          <w:tcPr>
            <w:tcW w:w="720" w:type="dxa"/>
          </w:tcPr>
          <w:p w14:paraId="5849BA13">
            <w:pPr>
              <w:spacing w:after="0" w:line="240" w:lineRule="auto"/>
            </w:pPr>
            <w:r>
              <w:rPr>
                <w:sz w:val="20"/>
              </w:rPr>
              <w:t>0.709</w:t>
            </w:r>
          </w:p>
        </w:tc>
      </w:tr>
      <w:tr w14:paraId="5CC4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7FF0293">
            <w:pPr>
              <w:spacing w:after="0"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720" w:type="dxa"/>
          </w:tcPr>
          <w:p w14:paraId="03E66718">
            <w:pPr>
              <w:spacing w:after="0" w:line="240" w:lineRule="auto"/>
            </w:pPr>
            <w:r>
              <w:rPr>
                <w:sz w:val="20"/>
              </w:rPr>
              <w:t>3690.HK</w:t>
            </w:r>
          </w:p>
        </w:tc>
        <w:tc>
          <w:tcPr>
            <w:tcW w:w="720" w:type="dxa"/>
          </w:tcPr>
          <w:p w14:paraId="5AE5B6BF">
            <w:pPr>
              <w:spacing w:after="0" w:line="240" w:lineRule="auto"/>
            </w:pPr>
            <w:r>
              <w:rPr>
                <w:sz w:val="20"/>
              </w:rPr>
              <w:t>美团-W</w:t>
            </w:r>
          </w:p>
        </w:tc>
        <w:tc>
          <w:tcPr>
            <w:tcW w:w="720" w:type="dxa"/>
          </w:tcPr>
          <w:p w14:paraId="3EFAD803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740D75AA">
            <w:pPr>
              <w:spacing w:after="0" w:line="240" w:lineRule="auto"/>
            </w:pPr>
            <w:r>
              <w:rPr>
                <w:sz w:val="20"/>
              </w:rPr>
              <w:t>55.3%</w:t>
            </w:r>
          </w:p>
        </w:tc>
        <w:tc>
          <w:tcPr>
            <w:tcW w:w="720" w:type="dxa"/>
          </w:tcPr>
          <w:p w14:paraId="51CCFCCC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4E969253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377812E8">
            <w:pPr>
              <w:spacing w:after="0" w:line="240" w:lineRule="auto"/>
            </w:pPr>
            <w:r>
              <w:rPr>
                <w:sz w:val="20"/>
              </w:rPr>
              <w:t>-0.78%</w:t>
            </w:r>
          </w:p>
        </w:tc>
        <w:tc>
          <w:tcPr>
            <w:tcW w:w="720" w:type="dxa"/>
          </w:tcPr>
          <w:p w14:paraId="4C41586E">
            <w:pPr>
              <w:spacing w:after="0" w:line="240" w:lineRule="auto"/>
            </w:pPr>
            <w:r>
              <w:rPr>
                <w:sz w:val="20"/>
              </w:rPr>
              <w:t>20.12%</w:t>
            </w:r>
          </w:p>
        </w:tc>
        <w:tc>
          <w:tcPr>
            <w:tcW w:w="720" w:type="dxa"/>
          </w:tcPr>
          <w:p w14:paraId="380AB947">
            <w:pPr>
              <w:spacing w:after="0" w:line="240" w:lineRule="auto"/>
            </w:pPr>
            <w:r>
              <w:rPr>
                <w:sz w:val="20"/>
              </w:rPr>
              <w:t>-9.50%</w:t>
            </w:r>
          </w:p>
        </w:tc>
        <w:tc>
          <w:tcPr>
            <w:tcW w:w="720" w:type="dxa"/>
          </w:tcPr>
          <w:p w14:paraId="3C3087D1">
            <w:pPr>
              <w:spacing w:after="0" w:line="240" w:lineRule="auto"/>
            </w:pPr>
            <w:r>
              <w:rPr>
                <w:sz w:val="20"/>
              </w:rPr>
              <w:t>-22.55%</w:t>
            </w:r>
          </w:p>
        </w:tc>
        <w:tc>
          <w:tcPr>
            <w:tcW w:w="720" w:type="dxa"/>
          </w:tcPr>
          <w:p w14:paraId="1F68F9C8">
            <w:pPr>
              <w:spacing w:after="0" w:line="240" w:lineRule="auto"/>
            </w:pPr>
            <w:r>
              <w:rPr>
                <w:sz w:val="20"/>
              </w:rPr>
              <w:t>0.700</w:t>
            </w:r>
          </w:p>
        </w:tc>
      </w:tr>
      <w:tr w14:paraId="77C60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321BC89">
            <w:pPr>
              <w:spacing w:after="0"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720" w:type="dxa"/>
          </w:tcPr>
          <w:p w14:paraId="5DFC4098">
            <w:pPr>
              <w:spacing w:after="0" w:line="240" w:lineRule="auto"/>
            </w:pPr>
            <w:r>
              <w:rPr>
                <w:sz w:val="20"/>
              </w:rPr>
              <w:t>6682.HK</w:t>
            </w:r>
          </w:p>
        </w:tc>
        <w:tc>
          <w:tcPr>
            <w:tcW w:w="720" w:type="dxa"/>
          </w:tcPr>
          <w:p w14:paraId="3E33A3D0">
            <w:pPr>
              <w:spacing w:after="0" w:line="240" w:lineRule="auto"/>
            </w:pPr>
            <w:r>
              <w:rPr>
                <w:sz w:val="20"/>
              </w:rPr>
              <w:t>青岛啤酒股份</w:t>
            </w:r>
          </w:p>
        </w:tc>
        <w:tc>
          <w:tcPr>
            <w:tcW w:w="720" w:type="dxa"/>
          </w:tcPr>
          <w:p w14:paraId="55612D7B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56F7228F">
            <w:pPr>
              <w:spacing w:after="0" w:line="240" w:lineRule="auto"/>
            </w:pPr>
            <w:r>
              <w:rPr>
                <w:sz w:val="20"/>
              </w:rPr>
              <w:t>58.3%</w:t>
            </w:r>
          </w:p>
        </w:tc>
        <w:tc>
          <w:tcPr>
            <w:tcW w:w="720" w:type="dxa"/>
          </w:tcPr>
          <w:p w14:paraId="4E273331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7420C908">
            <w:pPr>
              <w:spacing w:after="0"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720" w:type="dxa"/>
          </w:tcPr>
          <w:p w14:paraId="3497A96F">
            <w:pPr>
              <w:spacing w:after="0" w:line="240" w:lineRule="auto"/>
            </w:pPr>
            <w:r>
              <w:rPr>
                <w:sz w:val="20"/>
              </w:rPr>
              <w:t>3.49%</w:t>
            </w:r>
          </w:p>
        </w:tc>
        <w:tc>
          <w:tcPr>
            <w:tcW w:w="720" w:type="dxa"/>
          </w:tcPr>
          <w:p w14:paraId="090DADBC">
            <w:pPr>
              <w:spacing w:after="0" w:line="240" w:lineRule="auto"/>
            </w:pPr>
            <w:r>
              <w:rPr>
                <w:sz w:val="20"/>
              </w:rPr>
              <w:t>26.10%</w:t>
            </w:r>
          </w:p>
        </w:tc>
        <w:tc>
          <w:tcPr>
            <w:tcW w:w="720" w:type="dxa"/>
          </w:tcPr>
          <w:p w14:paraId="1A256293">
            <w:pPr>
              <w:spacing w:after="0" w:line="240" w:lineRule="auto"/>
            </w:pPr>
            <w:r>
              <w:rPr>
                <w:sz w:val="20"/>
              </w:rPr>
              <w:t>-9.84%</w:t>
            </w:r>
          </w:p>
        </w:tc>
        <w:tc>
          <w:tcPr>
            <w:tcW w:w="720" w:type="dxa"/>
          </w:tcPr>
          <w:p w14:paraId="70341B19">
            <w:pPr>
              <w:spacing w:after="0" w:line="240" w:lineRule="auto"/>
            </w:pPr>
            <w:r>
              <w:rPr>
                <w:sz w:val="20"/>
              </w:rPr>
              <w:t>-16.68%</w:t>
            </w:r>
          </w:p>
        </w:tc>
        <w:tc>
          <w:tcPr>
            <w:tcW w:w="720" w:type="dxa"/>
          </w:tcPr>
          <w:p w14:paraId="6C5996FF">
            <w:pPr>
              <w:spacing w:after="0" w:line="240" w:lineRule="auto"/>
            </w:pPr>
            <w:r>
              <w:rPr>
                <w:sz w:val="20"/>
              </w:rPr>
              <w:t>0.666</w:t>
            </w:r>
          </w:p>
        </w:tc>
      </w:tr>
      <w:tr w14:paraId="6971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2A457F2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720" w:type="dxa"/>
          </w:tcPr>
          <w:p w14:paraId="63D2E1EB">
            <w:pPr>
              <w:spacing w:after="0" w:line="240" w:lineRule="auto"/>
            </w:pPr>
            <w:r>
              <w:rPr>
                <w:sz w:val="20"/>
              </w:rPr>
              <w:t>0388.HK</w:t>
            </w:r>
          </w:p>
        </w:tc>
        <w:tc>
          <w:tcPr>
            <w:tcW w:w="720" w:type="dxa"/>
          </w:tcPr>
          <w:p w14:paraId="792C22E2">
            <w:pPr>
              <w:spacing w:after="0" w:line="240" w:lineRule="auto"/>
            </w:pPr>
            <w:r>
              <w:rPr>
                <w:sz w:val="20"/>
              </w:rPr>
              <w:t>香港交易所</w:t>
            </w:r>
          </w:p>
        </w:tc>
        <w:tc>
          <w:tcPr>
            <w:tcW w:w="720" w:type="dxa"/>
          </w:tcPr>
          <w:p w14:paraId="1F9D5E4D">
            <w:pPr>
              <w:spacing w:after="0" w:line="240" w:lineRule="auto"/>
            </w:pPr>
            <w:r>
              <w:rPr>
                <w:sz w:val="20"/>
              </w:rPr>
              <w:t>89</w:t>
            </w:r>
          </w:p>
        </w:tc>
        <w:tc>
          <w:tcPr>
            <w:tcW w:w="720" w:type="dxa"/>
          </w:tcPr>
          <w:p w14:paraId="66F8ABF5">
            <w:pPr>
              <w:spacing w:after="0" w:line="240" w:lineRule="auto"/>
            </w:pPr>
            <w:r>
              <w:rPr>
                <w:sz w:val="20"/>
              </w:rPr>
              <w:t>57.3%</w:t>
            </w:r>
          </w:p>
        </w:tc>
        <w:tc>
          <w:tcPr>
            <w:tcW w:w="720" w:type="dxa"/>
          </w:tcPr>
          <w:p w14:paraId="756D7009">
            <w:pPr>
              <w:spacing w:after="0" w:line="240" w:lineRule="auto"/>
            </w:pPr>
            <w:r>
              <w:rPr>
                <w:sz w:val="20"/>
              </w:rPr>
              <w:t>51</w:t>
            </w:r>
          </w:p>
        </w:tc>
        <w:tc>
          <w:tcPr>
            <w:tcW w:w="720" w:type="dxa"/>
          </w:tcPr>
          <w:p w14:paraId="0F5357D5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213A67D8">
            <w:pPr>
              <w:spacing w:after="0" w:line="240" w:lineRule="auto"/>
            </w:pPr>
            <w:r>
              <w:rPr>
                <w:sz w:val="20"/>
              </w:rPr>
              <w:t>2.44%</w:t>
            </w:r>
          </w:p>
        </w:tc>
        <w:tc>
          <w:tcPr>
            <w:tcW w:w="720" w:type="dxa"/>
          </w:tcPr>
          <w:p w14:paraId="6FF54D43">
            <w:pPr>
              <w:spacing w:after="0" w:line="240" w:lineRule="auto"/>
            </w:pPr>
            <w:r>
              <w:rPr>
                <w:sz w:val="20"/>
              </w:rPr>
              <w:t>28.94%</w:t>
            </w:r>
          </w:p>
        </w:tc>
        <w:tc>
          <w:tcPr>
            <w:tcW w:w="720" w:type="dxa"/>
          </w:tcPr>
          <w:p w14:paraId="21B0A3B0">
            <w:pPr>
              <w:spacing w:after="0" w:line="240" w:lineRule="auto"/>
            </w:pPr>
            <w:r>
              <w:rPr>
                <w:sz w:val="20"/>
              </w:rPr>
              <w:t>-3.01%</w:t>
            </w:r>
          </w:p>
        </w:tc>
        <w:tc>
          <w:tcPr>
            <w:tcW w:w="720" w:type="dxa"/>
          </w:tcPr>
          <w:p w14:paraId="5E206B73">
            <w:pPr>
              <w:spacing w:after="0" w:line="240" w:lineRule="auto"/>
            </w:pPr>
            <w:r>
              <w:rPr>
                <w:sz w:val="20"/>
              </w:rPr>
              <w:t>-9.24%</w:t>
            </w:r>
          </w:p>
        </w:tc>
        <w:tc>
          <w:tcPr>
            <w:tcW w:w="720" w:type="dxa"/>
          </w:tcPr>
          <w:p w14:paraId="0FF54313">
            <w:pPr>
              <w:spacing w:after="0" w:line="240" w:lineRule="auto"/>
            </w:pPr>
            <w:r>
              <w:rPr>
                <w:sz w:val="20"/>
              </w:rPr>
              <w:t>0.662</w:t>
            </w:r>
          </w:p>
        </w:tc>
      </w:tr>
      <w:tr w14:paraId="1B7DF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526B959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7FA1B753">
            <w:pPr>
              <w:spacing w:after="0" w:line="240" w:lineRule="auto"/>
            </w:pPr>
            <w:r>
              <w:rPr>
                <w:sz w:val="20"/>
              </w:rPr>
              <w:t>0012.HK</w:t>
            </w:r>
          </w:p>
        </w:tc>
        <w:tc>
          <w:tcPr>
            <w:tcW w:w="720" w:type="dxa"/>
          </w:tcPr>
          <w:p w14:paraId="6515644D">
            <w:pPr>
              <w:spacing w:after="0" w:line="240" w:lineRule="auto"/>
            </w:pPr>
            <w:r>
              <w:rPr>
                <w:sz w:val="20"/>
              </w:rPr>
              <w:t>恒基地产</w:t>
            </w:r>
          </w:p>
        </w:tc>
        <w:tc>
          <w:tcPr>
            <w:tcW w:w="720" w:type="dxa"/>
          </w:tcPr>
          <w:p w14:paraId="413824EE">
            <w:pPr>
              <w:spacing w:after="0" w:line="240" w:lineRule="auto"/>
            </w:pPr>
            <w:r>
              <w:rPr>
                <w:sz w:val="20"/>
              </w:rPr>
              <w:t>85</w:t>
            </w:r>
          </w:p>
        </w:tc>
        <w:tc>
          <w:tcPr>
            <w:tcW w:w="720" w:type="dxa"/>
          </w:tcPr>
          <w:p w14:paraId="1CBC42D2">
            <w:pPr>
              <w:spacing w:after="0" w:line="240" w:lineRule="auto"/>
            </w:pPr>
            <w:r>
              <w:rPr>
                <w:sz w:val="20"/>
              </w:rPr>
              <w:t>57.6%</w:t>
            </w:r>
          </w:p>
        </w:tc>
        <w:tc>
          <w:tcPr>
            <w:tcW w:w="720" w:type="dxa"/>
          </w:tcPr>
          <w:p w14:paraId="41871BE4">
            <w:pPr>
              <w:spacing w:after="0" w:line="240" w:lineRule="auto"/>
            </w:pPr>
            <w:r>
              <w:rPr>
                <w:sz w:val="20"/>
              </w:rPr>
              <w:t>49</w:t>
            </w:r>
          </w:p>
        </w:tc>
        <w:tc>
          <w:tcPr>
            <w:tcW w:w="720" w:type="dxa"/>
          </w:tcPr>
          <w:p w14:paraId="20D69EF9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31A411E0">
            <w:pPr>
              <w:spacing w:after="0" w:line="240" w:lineRule="auto"/>
            </w:pPr>
            <w:r>
              <w:rPr>
                <w:sz w:val="20"/>
              </w:rPr>
              <w:t>2.74%</w:t>
            </w:r>
          </w:p>
        </w:tc>
        <w:tc>
          <w:tcPr>
            <w:tcW w:w="720" w:type="dxa"/>
          </w:tcPr>
          <w:p w14:paraId="7A6E21FB">
            <w:pPr>
              <w:spacing w:after="0" w:line="240" w:lineRule="auto"/>
            </w:pPr>
            <w:r>
              <w:rPr>
                <w:sz w:val="20"/>
              </w:rPr>
              <w:t>22.23%</w:t>
            </w:r>
          </w:p>
        </w:tc>
        <w:tc>
          <w:tcPr>
            <w:tcW w:w="720" w:type="dxa"/>
          </w:tcPr>
          <w:p w14:paraId="445F47F1">
            <w:pPr>
              <w:spacing w:after="0" w:line="240" w:lineRule="auto"/>
            </w:pPr>
            <w:r>
              <w:rPr>
                <w:sz w:val="20"/>
              </w:rPr>
              <w:t>-5.09%</w:t>
            </w:r>
          </w:p>
        </w:tc>
        <w:tc>
          <w:tcPr>
            <w:tcW w:w="720" w:type="dxa"/>
          </w:tcPr>
          <w:p w14:paraId="51F54456">
            <w:pPr>
              <w:spacing w:after="0" w:line="240" w:lineRule="auto"/>
            </w:pPr>
            <w:r>
              <w:rPr>
                <w:sz w:val="20"/>
              </w:rPr>
              <w:t>-14.31%</w:t>
            </w:r>
          </w:p>
        </w:tc>
        <w:tc>
          <w:tcPr>
            <w:tcW w:w="720" w:type="dxa"/>
          </w:tcPr>
          <w:p w14:paraId="781C966E">
            <w:pPr>
              <w:spacing w:after="0" w:line="240" w:lineRule="auto"/>
            </w:pPr>
            <w:r>
              <w:rPr>
                <w:sz w:val="20"/>
              </w:rPr>
              <w:t>0.660</w:t>
            </w:r>
          </w:p>
        </w:tc>
      </w:tr>
      <w:tr w14:paraId="64F5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BB7E216">
            <w:pPr>
              <w:spacing w:after="0"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720" w:type="dxa"/>
          </w:tcPr>
          <w:p w14:paraId="5CAAC216">
            <w:pPr>
              <w:spacing w:after="0" w:line="240" w:lineRule="auto"/>
            </w:pPr>
            <w:r>
              <w:rPr>
                <w:sz w:val="20"/>
              </w:rPr>
              <w:t>1024.HK</w:t>
            </w:r>
          </w:p>
        </w:tc>
        <w:tc>
          <w:tcPr>
            <w:tcW w:w="720" w:type="dxa"/>
          </w:tcPr>
          <w:p w14:paraId="784DA586">
            <w:pPr>
              <w:spacing w:after="0" w:line="240" w:lineRule="auto"/>
            </w:pPr>
            <w:r>
              <w:rPr>
                <w:sz w:val="20"/>
              </w:rPr>
              <w:t>快手-W</w:t>
            </w:r>
          </w:p>
        </w:tc>
        <w:tc>
          <w:tcPr>
            <w:tcW w:w="720" w:type="dxa"/>
          </w:tcPr>
          <w:p w14:paraId="1B72CED6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  <w:tc>
          <w:tcPr>
            <w:tcW w:w="720" w:type="dxa"/>
          </w:tcPr>
          <w:p w14:paraId="458DB20F">
            <w:pPr>
              <w:spacing w:after="0" w:line="240" w:lineRule="auto"/>
            </w:pPr>
            <w:r>
              <w:rPr>
                <w:sz w:val="20"/>
              </w:rPr>
              <w:t>61.7%</w:t>
            </w:r>
          </w:p>
        </w:tc>
        <w:tc>
          <w:tcPr>
            <w:tcW w:w="720" w:type="dxa"/>
          </w:tcPr>
          <w:p w14:paraId="44C85296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0DE0DD30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2BE4DF7C">
            <w:pPr>
              <w:spacing w:after="0" w:line="240" w:lineRule="auto"/>
            </w:pPr>
            <w:r>
              <w:rPr>
                <w:sz w:val="20"/>
              </w:rPr>
              <w:t>7.11%</w:t>
            </w:r>
          </w:p>
        </w:tc>
        <w:tc>
          <w:tcPr>
            <w:tcW w:w="720" w:type="dxa"/>
          </w:tcPr>
          <w:p w14:paraId="681A47C0">
            <w:pPr>
              <w:spacing w:after="0" w:line="240" w:lineRule="auto"/>
            </w:pPr>
            <w:r>
              <w:rPr>
                <w:sz w:val="20"/>
              </w:rPr>
              <w:t>44.87%</w:t>
            </w:r>
          </w:p>
        </w:tc>
        <w:tc>
          <w:tcPr>
            <w:tcW w:w="720" w:type="dxa"/>
          </w:tcPr>
          <w:p w14:paraId="414A50C1">
            <w:pPr>
              <w:spacing w:after="0" w:line="240" w:lineRule="auto"/>
            </w:pPr>
            <w:r>
              <w:rPr>
                <w:sz w:val="20"/>
              </w:rPr>
              <w:t>-7.72%</w:t>
            </w:r>
          </w:p>
        </w:tc>
        <w:tc>
          <w:tcPr>
            <w:tcW w:w="720" w:type="dxa"/>
          </w:tcPr>
          <w:p w14:paraId="2E15B8C2">
            <w:pPr>
              <w:spacing w:after="0" w:line="240" w:lineRule="auto"/>
            </w:pPr>
            <w:r>
              <w:rPr>
                <w:sz w:val="20"/>
              </w:rPr>
              <w:t>-22.42%</w:t>
            </w:r>
          </w:p>
        </w:tc>
        <w:tc>
          <w:tcPr>
            <w:tcW w:w="720" w:type="dxa"/>
          </w:tcPr>
          <w:p w14:paraId="59AE91B8">
            <w:pPr>
              <w:spacing w:after="0" w:line="240" w:lineRule="auto"/>
            </w:pPr>
            <w:r>
              <w:rPr>
                <w:sz w:val="20"/>
              </w:rPr>
              <w:t>0.622</w:t>
            </w:r>
          </w:p>
        </w:tc>
      </w:tr>
      <w:tr w14:paraId="7E50D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2E5EE4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7A5B84FA">
            <w:pPr>
              <w:spacing w:after="0" w:line="240" w:lineRule="auto"/>
            </w:pPr>
            <w:r>
              <w:rPr>
                <w:sz w:val="20"/>
              </w:rPr>
              <w:t>1053.HK</w:t>
            </w:r>
          </w:p>
        </w:tc>
        <w:tc>
          <w:tcPr>
            <w:tcW w:w="720" w:type="dxa"/>
          </w:tcPr>
          <w:p w14:paraId="738FD1D2">
            <w:pPr>
              <w:spacing w:after="0" w:line="240" w:lineRule="auto"/>
            </w:pPr>
            <w:r>
              <w:rPr>
                <w:sz w:val="20"/>
              </w:rPr>
              <w:t>重庆钢铁股份</w:t>
            </w:r>
          </w:p>
        </w:tc>
        <w:tc>
          <w:tcPr>
            <w:tcW w:w="720" w:type="dxa"/>
          </w:tcPr>
          <w:p w14:paraId="05758DF9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720" w:type="dxa"/>
          </w:tcPr>
          <w:p w14:paraId="797350E3">
            <w:pPr>
              <w:spacing w:after="0" w:line="240" w:lineRule="auto"/>
            </w:pPr>
            <w:r>
              <w:rPr>
                <w:sz w:val="20"/>
              </w:rPr>
              <w:t>63.3%</w:t>
            </w:r>
          </w:p>
        </w:tc>
        <w:tc>
          <w:tcPr>
            <w:tcW w:w="720" w:type="dxa"/>
          </w:tcPr>
          <w:p w14:paraId="677C9182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5EBD90DD">
            <w:pPr>
              <w:spacing w:after="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720" w:type="dxa"/>
          </w:tcPr>
          <w:p w14:paraId="0C120AC9">
            <w:pPr>
              <w:spacing w:after="0" w:line="240" w:lineRule="auto"/>
            </w:pPr>
            <w:r>
              <w:rPr>
                <w:sz w:val="20"/>
              </w:rPr>
              <w:t>9.21%</w:t>
            </w:r>
          </w:p>
        </w:tc>
        <w:tc>
          <w:tcPr>
            <w:tcW w:w="720" w:type="dxa"/>
          </w:tcPr>
          <w:p w14:paraId="5BEAE557">
            <w:pPr>
              <w:spacing w:after="0" w:line="240" w:lineRule="auto"/>
            </w:pPr>
            <w:r>
              <w:rPr>
                <w:sz w:val="20"/>
              </w:rPr>
              <w:t>63.95%</w:t>
            </w:r>
          </w:p>
        </w:tc>
        <w:tc>
          <w:tcPr>
            <w:tcW w:w="720" w:type="dxa"/>
          </w:tcPr>
          <w:p w14:paraId="58847FCC">
            <w:pPr>
              <w:spacing w:after="0" w:line="240" w:lineRule="auto"/>
            </w:pPr>
            <w:r>
              <w:rPr>
                <w:sz w:val="20"/>
              </w:rPr>
              <w:t>-8.66%</w:t>
            </w:r>
          </w:p>
        </w:tc>
        <w:tc>
          <w:tcPr>
            <w:tcW w:w="720" w:type="dxa"/>
          </w:tcPr>
          <w:p w14:paraId="0567F486">
            <w:pPr>
              <w:spacing w:after="0" w:line="240" w:lineRule="auto"/>
            </w:pPr>
            <w:r>
              <w:rPr>
                <w:sz w:val="20"/>
              </w:rPr>
              <w:t>-16.84%</w:t>
            </w:r>
          </w:p>
        </w:tc>
        <w:tc>
          <w:tcPr>
            <w:tcW w:w="720" w:type="dxa"/>
          </w:tcPr>
          <w:p w14:paraId="2A188BC3">
            <w:pPr>
              <w:spacing w:after="0" w:line="240" w:lineRule="auto"/>
            </w:pPr>
            <w:r>
              <w:rPr>
                <w:sz w:val="20"/>
              </w:rPr>
              <w:t>0.618</w:t>
            </w:r>
          </w:p>
        </w:tc>
      </w:tr>
      <w:tr w14:paraId="59594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854C765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720" w:type="dxa"/>
          </w:tcPr>
          <w:p w14:paraId="16E89966">
            <w:pPr>
              <w:spacing w:after="0" w:line="240" w:lineRule="auto"/>
            </w:pPr>
            <w:r>
              <w:rPr>
                <w:sz w:val="20"/>
              </w:rPr>
              <w:t>1171.HK</w:t>
            </w:r>
          </w:p>
        </w:tc>
        <w:tc>
          <w:tcPr>
            <w:tcW w:w="720" w:type="dxa"/>
          </w:tcPr>
          <w:p w14:paraId="5D15534B">
            <w:pPr>
              <w:spacing w:after="0" w:line="240" w:lineRule="auto"/>
            </w:pPr>
            <w:r>
              <w:rPr>
                <w:sz w:val="20"/>
              </w:rPr>
              <w:t>兖州煤业股份</w:t>
            </w:r>
          </w:p>
        </w:tc>
        <w:tc>
          <w:tcPr>
            <w:tcW w:w="720" w:type="dxa"/>
          </w:tcPr>
          <w:p w14:paraId="3001D626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189C5F3B">
            <w:pPr>
              <w:spacing w:after="0" w:line="240" w:lineRule="auto"/>
            </w:pPr>
            <w:r>
              <w:rPr>
                <w:sz w:val="20"/>
              </w:rPr>
              <w:t>60.4%</w:t>
            </w:r>
          </w:p>
        </w:tc>
        <w:tc>
          <w:tcPr>
            <w:tcW w:w="720" w:type="dxa"/>
          </w:tcPr>
          <w:p w14:paraId="15475FE9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74492C90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5C14C412">
            <w:pPr>
              <w:spacing w:after="0" w:line="240" w:lineRule="auto"/>
            </w:pPr>
            <w:r>
              <w:rPr>
                <w:sz w:val="20"/>
              </w:rPr>
              <w:t>2.50%</w:t>
            </w:r>
          </w:p>
        </w:tc>
        <w:tc>
          <w:tcPr>
            <w:tcW w:w="720" w:type="dxa"/>
          </w:tcPr>
          <w:p w14:paraId="328FA241">
            <w:pPr>
              <w:spacing w:after="0" w:line="240" w:lineRule="auto"/>
            </w:pPr>
            <w:r>
              <w:rPr>
                <w:sz w:val="20"/>
              </w:rPr>
              <w:t>16.36%</w:t>
            </w:r>
          </w:p>
        </w:tc>
        <w:tc>
          <w:tcPr>
            <w:tcW w:w="720" w:type="dxa"/>
          </w:tcPr>
          <w:p w14:paraId="53F328FE">
            <w:pPr>
              <w:spacing w:after="0" w:line="240" w:lineRule="auto"/>
            </w:pPr>
            <w:r>
              <w:rPr>
                <w:sz w:val="20"/>
              </w:rPr>
              <w:t>-5.43%</w:t>
            </w:r>
          </w:p>
        </w:tc>
        <w:tc>
          <w:tcPr>
            <w:tcW w:w="720" w:type="dxa"/>
          </w:tcPr>
          <w:p w14:paraId="66191E42">
            <w:pPr>
              <w:spacing w:after="0" w:line="240" w:lineRule="auto"/>
            </w:pPr>
            <w:r>
              <w:rPr>
                <w:sz w:val="20"/>
              </w:rPr>
              <w:t>-10.92%</w:t>
            </w:r>
          </w:p>
        </w:tc>
        <w:tc>
          <w:tcPr>
            <w:tcW w:w="720" w:type="dxa"/>
          </w:tcPr>
          <w:p w14:paraId="49F66B4E">
            <w:pPr>
              <w:spacing w:after="0" w:line="240" w:lineRule="auto"/>
            </w:pPr>
            <w:r>
              <w:rPr>
                <w:sz w:val="20"/>
              </w:rPr>
              <w:t>0.617</w:t>
            </w:r>
          </w:p>
        </w:tc>
      </w:tr>
      <w:tr w14:paraId="4C21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D24F1C6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2E73DE97">
            <w:pPr>
              <w:spacing w:after="0" w:line="240" w:lineRule="auto"/>
            </w:pPr>
            <w:r>
              <w:rPr>
                <w:sz w:val="20"/>
              </w:rPr>
              <w:t>2601.HK</w:t>
            </w:r>
          </w:p>
        </w:tc>
        <w:tc>
          <w:tcPr>
            <w:tcW w:w="720" w:type="dxa"/>
          </w:tcPr>
          <w:p w14:paraId="615809BF">
            <w:pPr>
              <w:spacing w:after="0" w:line="240" w:lineRule="auto"/>
            </w:pPr>
            <w:r>
              <w:rPr>
                <w:sz w:val="20"/>
              </w:rPr>
              <w:t>中国太保</w:t>
            </w:r>
          </w:p>
        </w:tc>
        <w:tc>
          <w:tcPr>
            <w:tcW w:w="720" w:type="dxa"/>
          </w:tcPr>
          <w:p w14:paraId="06DBC90D">
            <w:pPr>
              <w:spacing w:after="0" w:line="240" w:lineRule="auto"/>
            </w:pPr>
            <w:r>
              <w:rPr>
                <w:sz w:val="20"/>
              </w:rPr>
              <w:t>85</w:t>
            </w:r>
          </w:p>
        </w:tc>
        <w:tc>
          <w:tcPr>
            <w:tcW w:w="720" w:type="dxa"/>
          </w:tcPr>
          <w:p w14:paraId="020B6A0A">
            <w:pPr>
              <w:spacing w:after="0" w:line="240" w:lineRule="auto"/>
            </w:pPr>
            <w:r>
              <w:rPr>
                <w:sz w:val="20"/>
              </w:rPr>
              <w:t>64.7%</w:t>
            </w:r>
          </w:p>
        </w:tc>
        <w:tc>
          <w:tcPr>
            <w:tcW w:w="720" w:type="dxa"/>
          </w:tcPr>
          <w:p w14:paraId="666527B5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497F6C1E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720" w:type="dxa"/>
          </w:tcPr>
          <w:p w14:paraId="1056DE7D">
            <w:pPr>
              <w:spacing w:after="0" w:line="240" w:lineRule="auto"/>
            </w:pPr>
            <w:r>
              <w:rPr>
                <w:sz w:val="20"/>
              </w:rPr>
              <w:t>3.11%</w:t>
            </w:r>
          </w:p>
        </w:tc>
        <w:tc>
          <w:tcPr>
            <w:tcW w:w="720" w:type="dxa"/>
          </w:tcPr>
          <w:p w14:paraId="320C67B8">
            <w:pPr>
              <w:spacing w:after="0" w:line="240" w:lineRule="auto"/>
            </w:pPr>
            <w:r>
              <w:rPr>
                <w:sz w:val="20"/>
              </w:rPr>
              <w:t>22.26%</w:t>
            </w:r>
          </w:p>
        </w:tc>
        <w:tc>
          <w:tcPr>
            <w:tcW w:w="720" w:type="dxa"/>
          </w:tcPr>
          <w:p w14:paraId="3F6A4801">
            <w:pPr>
              <w:spacing w:after="0" w:line="240" w:lineRule="auto"/>
            </w:pPr>
            <w:r>
              <w:rPr>
                <w:sz w:val="20"/>
              </w:rPr>
              <w:t>-10.08%</w:t>
            </w:r>
          </w:p>
        </w:tc>
        <w:tc>
          <w:tcPr>
            <w:tcW w:w="720" w:type="dxa"/>
          </w:tcPr>
          <w:p w14:paraId="3EB01BE8">
            <w:pPr>
              <w:spacing w:after="0" w:line="240" w:lineRule="auto"/>
            </w:pPr>
            <w:r>
              <w:rPr>
                <w:sz w:val="20"/>
              </w:rPr>
              <w:t>-17.47%</w:t>
            </w:r>
          </w:p>
        </w:tc>
        <w:tc>
          <w:tcPr>
            <w:tcW w:w="720" w:type="dxa"/>
          </w:tcPr>
          <w:p w14:paraId="3101CADB">
            <w:pPr>
              <w:spacing w:after="0" w:line="240" w:lineRule="auto"/>
            </w:pPr>
            <w:r>
              <w:rPr>
                <w:sz w:val="20"/>
              </w:rPr>
              <w:t>0.564</w:t>
            </w:r>
          </w:p>
        </w:tc>
      </w:tr>
      <w:tr w14:paraId="07CBA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B980D90">
            <w:pPr>
              <w:spacing w:after="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w="720" w:type="dxa"/>
          </w:tcPr>
          <w:p w14:paraId="4F1F5890">
            <w:pPr>
              <w:spacing w:after="0" w:line="240" w:lineRule="auto"/>
            </w:pPr>
            <w:r>
              <w:rPr>
                <w:sz w:val="20"/>
              </w:rPr>
              <w:t>0016.HK</w:t>
            </w:r>
          </w:p>
        </w:tc>
        <w:tc>
          <w:tcPr>
            <w:tcW w:w="720" w:type="dxa"/>
          </w:tcPr>
          <w:p w14:paraId="6D94455C">
            <w:pPr>
              <w:spacing w:after="0" w:line="240" w:lineRule="auto"/>
            </w:pPr>
            <w:r>
              <w:rPr>
                <w:sz w:val="20"/>
              </w:rPr>
              <w:t>新鸿基地产</w:t>
            </w:r>
          </w:p>
        </w:tc>
        <w:tc>
          <w:tcPr>
            <w:tcW w:w="720" w:type="dxa"/>
          </w:tcPr>
          <w:p w14:paraId="17C1BCF1">
            <w:pPr>
              <w:spacing w:after="0" w:line="240" w:lineRule="auto"/>
            </w:pPr>
            <w:r>
              <w:rPr>
                <w:sz w:val="20"/>
              </w:rPr>
              <w:t>85</w:t>
            </w:r>
          </w:p>
        </w:tc>
        <w:tc>
          <w:tcPr>
            <w:tcW w:w="720" w:type="dxa"/>
          </w:tcPr>
          <w:p w14:paraId="6AE044A0">
            <w:pPr>
              <w:spacing w:after="0" w:line="240" w:lineRule="auto"/>
            </w:pPr>
            <w:r>
              <w:rPr>
                <w:sz w:val="20"/>
              </w:rPr>
              <w:t>64.7%</w:t>
            </w:r>
          </w:p>
        </w:tc>
        <w:tc>
          <w:tcPr>
            <w:tcW w:w="720" w:type="dxa"/>
          </w:tcPr>
          <w:p w14:paraId="7C3B6818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60898C0D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720" w:type="dxa"/>
          </w:tcPr>
          <w:p w14:paraId="62E3394B">
            <w:pPr>
              <w:spacing w:after="0" w:line="240" w:lineRule="auto"/>
            </w:pPr>
            <w:r>
              <w:rPr>
                <w:sz w:val="20"/>
              </w:rPr>
              <w:t>3.81%</w:t>
            </w:r>
          </w:p>
        </w:tc>
        <w:tc>
          <w:tcPr>
            <w:tcW w:w="720" w:type="dxa"/>
          </w:tcPr>
          <w:p w14:paraId="53D08997">
            <w:pPr>
              <w:spacing w:after="0" w:line="240" w:lineRule="auto"/>
            </w:pPr>
            <w:r>
              <w:rPr>
                <w:sz w:val="20"/>
              </w:rPr>
              <w:t>31.57%</w:t>
            </w:r>
          </w:p>
        </w:tc>
        <w:tc>
          <w:tcPr>
            <w:tcW w:w="720" w:type="dxa"/>
          </w:tcPr>
          <w:p w14:paraId="37AAC9A3">
            <w:pPr>
              <w:spacing w:after="0" w:line="240" w:lineRule="auto"/>
            </w:pPr>
            <w:r>
              <w:rPr>
                <w:sz w:val="20"/>
              </w:rPr>
              <w:t>-5.04%</w:t>
            </w:r>
          </w:p>
        </w:tc>
        <w:tc>
          <w:tcPr>
            <w:tcW w:w="720" w:type="dxa"/>
          </w:tcPr>
          <w:p w14:paraId="3433314F">
            <w:pPr>
              <w:spacing w:after="0" w:line="240" w:lineRule="auto"/>
            </w:pPr>
            <w:r>
              <w:rPr>
                <w:sz w:val="20"/>
              </w:rPr>
              <w:t>-13.98%</w:t>
            </w:r>
          </w:p>
        </w:tc>
        <w:tc>
          <w:tcPr>
            <w:tcW w:w="720" w:type="dxa"/>
          </w:tcPr>
          <w:p w14:paraId="122BDE21">
            <w:pPr>
              <w:spacing w:after="0" w:line="240" w:lineRule="auto"/>
            </w:pPr>
            <w:r>
              <w:rPr>
                <w:sz w:val="20"/>
              </w:rPr>
              <w:t>0.558</w:t>
            </w:r>
          </w:p>
        </w:tc>
      </w:tr>
      <w:tr w14:paraId="6640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1AD4C50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0C8E5532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720" w:type="dxa"/>
          </w:tcPr>
          <w:p w14:paraId="6DC60960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720" w:type="dxa"/>
          </w:tcPr>
          <w:p w14:paraId="5FB25DB6">
            <w:pPr>
              <w:spacing w:after="0" w:line="240" w:lineRule="auto"/>
            </w:pPr>
            <w:r>
              <w:rPr>
                <w:sz w:val="20"/>
              </w:rPr>
              <w:t>57</w:t>
            </w:r>
          </w:p>
        </w:tc>
        <w:tc>
          <w:tcPr>
            <w:tcW w:w="720" w:type="dxa"/>
          </w:tcPr>
          <w:p w14:paraId="544190A2">
            <w:pPr>
              <w:spacing w:after="0" w:line="240" w:lineRule="auto"/>
            </w:pPr>
            <w:r>
              <w:rPr>
                <w:sz w:val="20"/>
              </w:rPr>
              <w:t>66.7%</w:t>
            </w:r>
          </w:p>
        </w:tc>
        <w:tc>
          <w:tcPr>
            <w:tcW w:w="720" w:type="dxa"/>
          </w:tcPr>
          <w:p w14:paraId="2AAF5C97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199714D1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720" w:type="dxa"/>
          </w:tcPr>
          <w:p w14:paraId="70E354C2">
            <w:pPr>
              <w:spacing w:after="0" w:line="240" w:lineRule="auto"/>
            </w:pPr>
            <w:r>
              <w:rPr>
                <w:sz w:val="20"/>
              </w:rPr>
              <w:t>5.39%</w:t>
            </w:r>
          </w:p>
        </w:tc>
        <w:tc>
          <w:tcPr>
            <w:tcW w:w="720" w:type="dxa"/>
          </w:tcPr>
          <w:p w14:paraId="761922DC">
            <w:pPr>
              <w:spacing w:after="0" w:line="240" w:lineRule="auto"/>
            </w:pPr>
            <w:r>
              <w:rPr>
                <w:sz w:val="20"/>
              </w:rPr>
              <w:t>46.15%</w:t>
            </w:r>
          </w:p>
        </w:tc>
        <w:tc>
          <w:tcPr>
            <w:tcW w:w="720" w:type="dxa"/>
          </w:tcPr>
          <w:p w14:paraId="4B1D80AA">
            <w:pPr>
              <w:spacing w:after="0" w:line="240" w:lineRule="auto"/>
            </w:pPr>
            <w:r>
              <w:rPr>
                <w:sz w:val="20"/>
              </w:rPr>
              <w:t>-14.89%</w:t>
            </w:r>
          </w:p>
        </w:tc>
        <w:tc>
          <w:tcPr>
            <w:tcW w:w="720" w:type="dxa"/>
          </w:tcPr>
          <w:p w14:paraId="568F787D">
            <w:pPr>
              <w:spacing w:after="0" w:line="240" w:lineRule="auto"/>
            </w:pPr>
            <w:r>
              <w:rPr>
                <w:sz w:val="20"/>
              </w:rPr>
              <w:t>-23.80%</w:t>
            </w:r>
          </w:p>
        </w:tc>
        <w:tc>
          <w:tcPr>
            <w:tcW w:w="720" w:type="dxa"/>
          </w:tcPr>
          <w:p w14:paraId="277E404E">
            <w:pPr>
              <w:spacing w:after="0" w:line="240" w:lineRule="auto"/>
            </w:pPr>
            <w:r>
              <w:rPr>
                <w:sz w:val="20"/>
              </w:rPr>
              <w:t>0.557</w:t>
            </w:r>
          </w:p>
        </w:tc>
      </w:tr>
      <w:tr w14:paraId="3303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8C0CEC8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4D02B30D">
            <w:pPr>
              <w:spacing w:after="0" w:line="240" w:lineRule="auto"/>
            </w:pPr>
            <w:r>
              <w:rPr>
                <w:sz w:val="20"/>
              </w:rPr>
              <w:t>1177.HK</w:t>
            </w:r>
          </w:p>
        </w:tc>
        <w:tc>
          <w:tcPr>
            <w:tcW w:w="720" w:type="dxa"/>
          </w:tcPr>
          <w:p w14:paraId="0484EB77">
            <w:pPr>
              <w:spacing w:after="0" w:line="240" w:lineRule="auto"/>
            </w:pPr>
            <w:r>
              <w:rPr>
                <w:sz w:val="20"/>
              </w:rPr>
              <w:t>中国生物制药</w:t>
            </w:r>
          </w:p>
        </w:tc>
        <w:tc>
          <w:tcPr>
            <w:tcW w:w="720" w:type="dxa"/>
          </w:tcPr>
          <w:p w14:paraId="7352057B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720" w:type="dxa"/>
          </w:tcPr>
          <w:p w14:paraId="2CCDFA52">
            <w:pPr>
              <w:spacing w:after="0" w:line="240" w:lineRule="auto"/>
            </w:pPr>
            <w:r>
              <w:rPr>
                <w:sz w:val="20"/>
              </w:rPr>
              <w:t>67.1%</w:t>
            </w:r>
          </w:p>
        </w:tc>
        <w:tc>
          <w:tcPr>
            <w:tcW w:w="720" w:type="dxa"/>
          </w:tcPr>
          <w:p w14:paraId="4F1EC801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4042FF9D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720" w:type="dxa"/>
          </w:tcPr>
          <w:p w14:paraId="102E43D0">
            <w:pPr>
              <w:spacing w:after="0" w:line="240" w:lineRule="auto"/>
            </w:pPr>
            <w:r>
              <w:rPr>
                <w:sz w:val="20"/>
              </w:rPr>
              <w:t>8.92%</w:t>
            </w:r>
          </w:p>
        </w:tc>
        <w:tc>
          <w:tcPr>
            <w:tcW w:w="720" w:type="dxa"/>
          </w:tcPr>
          <w:p w14:paraId="35F8DE38">
            <w:pPr>
              <w:spacing w:after="0" w:line="240" w:lineRule="auto"/>
            </w:pPr>
            <w:r>
              <w:rPr>
                <w:sz w:val="20"/>
              </w:rPr>
              <w:t>42.27%</w:t>
            </w:r>
          </w:p>
        </w:tc>
        <w:tc>
          <w:tcPr>
            <w:tcW w:w="720" w:type="dxa"/>
          </w:tcPr>
          <w:p w14:paraId="191B0BD7">
            <w:pPr>
              <w:spacing w:after="0" w:line="240" w:lineRule="auto"/>
            </w:pPr>
            <w:r>
              <w:rPr>
                <w:sz w:val="20"/>
              </w:rPr>
              <w:t>-8.67%</w:t>
            </w:r>
          </w:p>
        </w:tc>
        <w:tc>
          <w:tcPr>
            <w:tcW w:w="720" w:type="dxa"/>
          </w:tcPr>
          <w:p w14:paraId="0E9CBB07">
            <w:pPr>
              <w:spacing w:after="0" w:line="240" w:lineRule="auto"/>
            </w:pPr>
            <w:r>
              <w:rPr>
                <w:sz w:val="20"/>
              </w:rPr>
              <w:t>-15.49%</w:t>
            </w:r>
          </w:p>
        </w:tc>
        <w:tc>
          <w:tcPr>
            <w:tcW w:w="720" w:type="dxa"/>
          </w:tcPr>
          <w:p w14:paraId="733BF617">
            <w:pPr>
              <w:spacing w:after="0" w:line="240" w:lineRule="auto"/>
            </w:pPr>
            <w:r>
              <w:rPr>
                <w:sz w:val="20"/>
              </w:rPr>
              <w:t>0.539</w:t>
            </w:r>
          </w:p>
        </w:tc>
      </w:tr>
      <w:tr w14:paraId="16F0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6EFB525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3C8909E5">
            <w:pPr>
              <w:spacing w:after="0" w:line="240" w:lineRule="auto"/>
            </w:pPr>
            <w:r>
              <w:rPr>
                <w:sz w:val="20"/>
              </w:rPr>
              <w:t>0151.HK</w:t>
            </w:r>
          </w:p>
        </w:tc>
        <w:tc>
          <w:tcPr>
            <w:tcW w:w="720" w:type="dxa"/>
          </w:tcPr>
          <w:p w14:paraId="78628DDA">
            <w:pPr>
              <w:spacing w:after="0" w:line="240" w:lineRule="auto"/>
            </w:pPr>
            <w:r>
              <w:rPr>
                <w:sz w:val="20"/>
              </w:rPr>
              <w:t>中国旺旺</w:t>
            </w:r>
          </w:p>
        </w:tc>
        <w:tc>
          <w:tcPr>
            <w:tcW w:w="720" w:type="dxa"/>
          </w:tcPr>
          <w:p w14:paraId="128CB841">
            <w:pPr>
              <w:spacing w:after="0" w:line="240" w:lineRule="auto"/>
            </w:pPr>
            <w:r>
              <w:rPr>
                <w:sz w:val="20"/>
              </w:rPr>
              <w:t>73</w:t>
            </w:r>
          </w:p>
        </w:tc>
        <w:tc>
          <w:tcPr>
            <w:tcW w:w="720" w:type="dxa"/>
          </w:tcPr>
          <w:p w14:paraId="525D0064">
            <w:pPr>
              <w:spacing w:after="0" w:line="240" w:lineRule="auto"/>
            </w:pPr>
            <w:r>
              <w:rPr>
                <w:sz w:val="20"/>
              </w:rPr>
              <w:t>65.8%</w:t>
            </w:r>
          </w:p>
        </w:tc>
        <w:tc>
          <w:tcPr>
            <w:tcW w:w="720" w:type="dxa"/>
          </w:tcPr>
          <w:p w14:paraId="5747FAA1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70E874E7">
            <w:pPr>
              <w:spacing w:after="0" w:line="240" w:lineRule="auto"/>
            </w:pPr>
            <w:r>
              <w:rPr>
                <w:sz w:val="20"/>
              </w:rPr>
              <w:t>25</w:t>
            </w:r>
          </w:p>
        </w:tc>
        <w:tc>
          <w:tcPr>
            <w:tcW w:w="720" w:type="dxa"/>
          </w:tcPr>
          <w:p w14:paraId="37E7D44A">
            <w:pPr>
              <w:spacing w:after="0" w:line="240" w:lineRule="auto"/>
            </w:pPr>
            <w:r>
              <w:rPr>
                <w:sz w:val="20"/>
              </w:rPr>
              <w:t>2.02%</w:t>
            </w:r>
          </w:p>
        </w:tc>
        <w:tc>
          <w:tcPr>
            <w:tcW w:w="720" w:type="dxa"/>
          </w:tcPr>
          <w:p w14:paraId="6B7DB31F">
            <w:pPr>
              <w:spacing w:after="0" w:line="240" w:lineRule="auto"/>
            </w:pPr>
            <w:r>
              <w:rPr>
                <w:sz w:val="20"/>
              </w:rPr>
              <w:t>12.33%</w:t>
            </w:r>
          </w:p>
        </w:tc>
        <w:tc>
          <w:tcPr>
            <w:tcW w:w="720" w:type="dxa"/>
          </w:tcPr>
          <w:p w14:paraId="361EA415">
            <w:pPr>
              <w:spacing w:after="0" w:line="240" w:lineRule="auto"/>
            </w:pPr>
            <w:r>
              <w:rPr>
                <w:sz w:val="20"/>
              </w:rPr>
              <w:t>-3.74%</w:t>
            </w:r>
          </w:p>
        </w:tc>
        <w:tc>
          <w:tcPr>
            <w:tcW w:w="720" w:type="dxa"/>
          </w:tcPr>
          <w:p w14:paraId="38128493">
            <w:pPr>
              <w:spacing w:after="0" w:line="240" w:lineRule="auto"/>
            </w:pPr>
            <w:r>
              <w:rPr>
                <w:sz w:val="20"/>
              </w:rPr>
              <w:t>-8.24%</w:t>
            </w:r>
          </w:p>
        </w:tc>
        <w:tc>
          <w:tcPr>
            <w:tcW w:w="720" w:type="dxa"/>
          </w:tcPr>
          <w:p w14:paraId="1F9B19B2">
            <w:pPr>
              <w:spacing w:after="0" w:line="240" w:lineRule="auto"/>
            </w:pPr>
            <w:r>
              <w:rPr>
                <w:sz w:val="20"/>
              </w:rPr>
              <w:t>0.530</w:t>
            </w:r>
          </w:p>
        </w:tc>
      </w:tr>
      <w:tr w14:paraId="13DBB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AFDD4FB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76E682F4">
            <w:pPr>
              <w:spacing w:after="0" w:line="240" w:lineRule="auto"/>
            </w:pPr>
            <w:r>
              <w:rPr>
                <w:sz w:val="20"/>
              </w:rPr>
              <w:t>1798.HK</w:t>
            </w:r>
          </w:p>
        </w:tc>
        <w:tc>
          <w:tcPr>
            <w:tcW w:w="720" w:type="dxa"/>
          </w:tcPr>
          <w:p w14:paraId="36761714">
            <w:pPr>
              <w:spacing w:after="0" w:line="240" w:lineRule="auto"/>
            </w:pPr>
            <w:r>
              <w:rPr>
                <w:sz w:val="20"/>
              </w:rPr>
              <w:t>大成糖业</w:t>
            </w:r>
          </w:p>
        </w:tc>
        <w:tc>
          <w:tcPr>
            <w:tcW w:w="720" w:type="dxa"/>
          </w:tcPr>
          <w:p w14:paraId="5A272A5E">
            <w:pPr>
              <w:spacing w:after="0" w:line="240" w:lineRule="auto"/>
            </w:pPr>
            <w:r>
              <w:rPr>
                <w:sz w:val="20"/>
              </w:rPr>
              <w:t>84</w:t>
            </w:r>
          </w:p>
        </w:tc>
        <w:tc>
          <w:tcPr>
            <w:tcW w:w="720" w:type="dxa"/>
          </w:tcPr>
          <w:p w14:paraId="183C9615">
            <w:pPr>
              <w:spacing w:after="0" w:line="240" w:lineRule="auto"/>
            </w:pPr>
            <w:r>
              <w:rPr>
                <w:sz w:val="20"/>
              </w:rPr>
              <w:t>66.7%</w:t>
            </w:r>
          </w:p>
        </w:tc>
        <w:tc>
          <w:tcPr>
            <w:tcW w:w="720" w:type="dxa"/>
          </w:tcPr>
          <w:p w14:paraId="24A0A931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3A7F2921">
            <w:pPr>
              <w:spacing w:after="0"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720" w:type="dxa"/>
          </w:tcPr>
          <w:p w14:paraId="3B7D1B9F">
            <w:pPr>
              <w:spacing w:after="0" w:line="240" w:lineRule="auto"/>
            </w:pPr>
            <w:r>
              <w:rPr>
                <w:sz w:val="20"/>
              </w:rPr>
              <w:t>3.07%</w:t>
            </w:r>
          </w:p>
        </w:tc>
        <w:tc>
          <w:tcPr>
            <w:tcW w:w="720" w:type="dxa"/>
          </w:tcPr>
          <w:p w14:paraId="18BE3D63">
            <w:pPr>
              <w:spacing w:after="0" w:line="240" w:lineRule="auto"/>
            </w:pPr>
            <w:r>
              <w:rPr>
                <w:sz w:val="20"/>
              </w:rPr>
              <w:t>15.19%</w:t>
            </w:r>
          </w:p>
        </w:tc>
        <w:tc>
          <w:tcPr>
            <w:tcW w:w="720" w:type="dxa"/>
          </w:tcPr>
          <w:p w14:paraId="2911F5AA">
            <w:pPr>
              <w:spacing w:after="0" w:line="240" w:lineRule="auto"/>
            </w:pPr>
            <w:r>
              <w:rPr>
                <w:sz w:val="20"/>
              </w:rPr>
              <w:t>-5.29%</w:t>
            </w:r>
          </w:p>
        </w:tc>
        <w:tc>
          <w:tcPr>
            <w:tcW w:w="720" w:type="dxa"/>
          </w:tcPr>
          <w:p w14:paraId="2952631A">
            <w:pPr>
              <w:spacing w:after="0" w:line="240" w:lineRule="auto"/>
            </w:pPr>
            <w:r>
              <w:rPr>
                <w:sz w:val="20"/>
              </w:rPr>
              <w:t>-10.13%</w:t>
            </w:r>
          </w:p>
        </w:tc>
        <w:tc>
          <w:tcPr>
            <w:tcW w:w="720" w:type="dxa"/>
          </w:tcPr>
          <w:p w14:paraId="5EBF020C">
            <w:pPr>
              <w:spacing w:after="0" w:line="240" w:lineRule="auto"/>
            </w:pPr>
            <w:r>
              <w:rPr>
                <w:sz w:val="20"/>
              </w:rPr>
              <w:t>0.521</w:t>
            </w:r>
          </w:p>
        </w:tc>
      </w:tr>
      <w:tr w14:paraId="4BB0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6CB1A1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29</w:t>
            </w:r>
          </w:p>
        </w:tc>
        <w:tc>
          <w:tcPr>
            <w:tcW w:w="720" w:type="dxa"/>
          </w:tcPr>
          <w:p w14:paraId="3E8D359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1398.HK</w:t>
            </w:r>
          </w:p>
        </w:tc>
        <w:tc>
          <w:tcPr>
            <w:tcW w:w="720" w:type="dxa"/>
          </w:tcPr>
          <w:p w14:paraId="0CDA7B1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工商银行</w:t>
            </w:r>
          </w:p>
        </w:tc>
        <w:tc>
          <w:tcPr>
            <w:tcW w:w="720" w:type="dxa"/>
          </w:tcPr>
          <w:p w14:paraId="13F635A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99</w:t>
            </w:r>
          </w:p>
        </w:tc>
        <w:tc>
          <w:tcPr>
            <w:tcW w:w="720" w:type="dxa"/>
          </w:tcPr>
          <w:p w14:paraId="56C619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66.7%</w:t>
            </w:r>
          </w:p>
        </w:tc>
        <w:tc>
          <w:tcPr>
            <w:tcW w:w="720" w:type="dxa"/>
          </w:tcPr>
          <w:p w14:paraId="00B342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66</w:t>
            </w:r>
          </w:p>
        </w:tc>
        <w:tc>
          <w:tcPr>
            <w:tcW w:w="720" w:type="dxa"/>
          </w:tcPr>
          <w:p w14:paraId="1B39278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33</w:t>
            </w:r>
          </w:p>
        </w:tc>
        <w:tc>
          <w:tcPr>
            <w:tcW w:w="720" w:type="dxa"/>
          </w:tcPr>
          <w:p w14:paraId="2AAD96A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4.50%</w:t>
            </w:r>
          </w:p>
        </w:tc>
        <w:tc>
          <w:tcPr>
            <w:tcW w:w="720" w:type="dxa"/>
          </w:tcPr>
          <w:p w14:paraId="170FB8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16.80%</w:t>
            </w:r>
          </w:p>
        </w:tc>
        <w:tc>
          <w:tcPr>
            <w:tcW w:w="720" w:type="dxa"/>
          </w:tcPr>
          <w:p w14:paraId="1DF431B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-2.87%</w:t>
            </w:r>
          </w:p>
        </w:tc>
        <w:tc>
          <w:tcPr>
            <w:tcW w:w="720" w:type="dxa"/>
          </w:tcPr>
          <w:p w14:paraId="06CA50C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-7.00%</w:t>
            </w:r>
          </w:p>
        </w:tc>
        <w:tc>
          <w:tcPr>
            <w:tcW w:w="720" w:type="dxa"/>
          </w:tcPr>
          <w:p w14:paraId="16B856A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0.520</w:t>
            </w:r>
          </w:p>
        </w:tc>
      </w:tr>
      <w:tr w14:paraId="57918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64E9F18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720" w:type="dxa"/>
          </w:tcPr>
          <w:p w14:paraId="7605B126">
            <w:pPr>
              <w:spacing w:after="0" w:line="240" w:lineRule="auto"/>
            </w:pPr>
            <w:r>
              <w:rPr>
                <w:sz w:val="20"/>
              </w:rPr>
              <w:t>0728.HK</w:t>
            </w:r>
          </w:p>
        </w:tc>
        <w:tc>
          <w:tcPr>
            <w:tcW w:w="720" w:type="dxa"/>
          </w:tcPr>
          <w:p w14:paraId="6BB92A31">
            <w:pPr>
              <w:spacing w:after="0" w:line="240" w:lineRule="auto"/>
            </w:pPr>
            <w:r>
              <w:rPr>
                <w:sz w:val="20"/>
              </w:rPr>
              <w:t>中国电信</w:t>
            </w:r>
          </w:p>
        </w:tc>
        <w:tc>
          <w:tcPr>
            <w:tcW w:w="720" w:type="dxa"/>
          </w:tcPr>
          <w:p w14:paraId="34A16EC2">
            <w:pPr>
              <w:spacing w:after="0" w:line="240" w:lineRule="auto"/>
            </w:pPr>
            <w:r>
              <w:rPr>
                <w:sz w:val="20"/>
              </w:rPr>
              <w:t>83</w:t>
            </w:r>
          </w:p>
        </w:tc>
        <w:tc>
          <w:tcPr>
            <w:tcW w:w="720" w:type="dxa"/>
          </w:tcPr>
          <w:p w14:paraId="33A9F078">
            <w:pPr>
              <w:spacing w:after="0" w:line="240" w:lineRule="auto"/>
            </w:pPr>
            <w:r>
              <w:rPr>
                <w:sz w:val="20"/>
              </w:rPr>
              <w:t>67.5%</w:t>
            </w:r>
          </w:p>
        </w:tc>
        <w:tc>
          <w:tcPr>
            <w:tcW w:w="720" w:type="dxa"/>
          </w:tcPr>
          <w:p w14:paraId="3D63C79C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660A05BC">
            <w:pPr>
              <w:spacing w:after="0"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720" w:type="dxa"/>
          </w:tcPr>
          <w:p w14:paraId="190A1E8C">
            <w:pPr>
              <w:spacing w:after="0" w:line="240" w:lineRule="auto"/>
            </w:pPr>
            <w:r>
              <w:rPr>
                <w:sz w:val="20"/>
              </w:rPr>
              <w:t>4.27%</w:t>
            </w:r>
          </w:p>
        </w:tc>
        <w:tc>
          <w:tcPr>
            <w:tcW w:w="720" w:type="dxa"/>
          </w:tcPr>
          <w:p w14:paraId="1FC1672D">
            <w:pPr>
              <w:spacing w:after="0" w:line="240" w:lineRule="auto"/>
            </w:pPr>
            <w:r>
              <w:rPr>
                <w:sz w:val="20"/>
              </w:rPr>
              <w:t>32.84%</w:t>
            </w:r>
          </w:p>
        </w:tc>
        <w:tc>
          <w:tcPr>
            <w:tcW w:w="720" w:type="dxa"/>
          </w:tcPr>
          <w:p w14:paraId="6005B05E">
            <w:pPr>
              <w:spacing w:after="0" w:line="240" w:lineRule="auto"/>
            </w:pPr>
            <w:r>
              <w:rPr>
                <w:sz w:val="20"/>
              </w:rPr>
              <w:t>-5.10%</w:t>
            </w:r>
          </w:p>
        </w:tc>
        <w:tc>
          <w:tcPr>
            <w:tcW w:w="720" w:type="dxa"/>
          </w:tcPr>
          <w:p w14:paraId="0F89C0AE">
            <w:pPr>
              <w:spacing w:after="0" w:line="240" w:lineRule="auto"/>
            </w:pPr>
            <w:r>
              <w:rPr>
                <w:sz w:val="20"/>
              </w:rPr>
              <w:t>-12.90%</w:t>
            </w:r>
          </w:p>
        </w:tc>
        <w:tc>
          <w:tcPr>
            <w:tcW w:w="720" w:type="dxa"/>
          </w:tcPr>
          <w:p w14:paraId="0F753B1E">
            <w:pPr>
              <w:spacing w:after="0" w:line="240" w:lineRule="auto"/>
            </w:pPr>
            <w:r>
              <w:rPr>
                <w:sz w:val="20"/>
              </w:rPr>
              <w:t>0.516</w:t>
            </w:r>
          </w:p>
        </w:tc>
      </w:tr>
      <w:tr w14:paraId="1D284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841375F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7CF6F421">
            <w:pPr>
              <w:spacing w:after="0" w:line="240" w:lineRule="auto"/>
            </w:pPr>
            <w:r>
              <w:rPr>
                <w:sz w:val="20"/>
              </w:rPr>
              <w:t>1299.HK</w:t>
            </w:r>
          </w:p>
        </w:tc>
        <w:tc>
          <w:tcPr>
            <w:tcW w:w="720" w:type="dxa"/>
          </w:tcPr>
          <w:p w14:paraId="1C27B24C">
            <w:pPr>
              <w:spacing w:after="0" w:line="240" w:lineRule="auto"/>
            </w:pPr>
            <w:r>
              <w:rPr>
                <w:sz w:val="20"/>
              </w:rPr>
              <w:t>友邦保险</w:t>
            </w:r>
          </w:p>
        </w:tc>
        <w:tc>
          <w:tcPr>
            <w:tcW w:w="720" w:type="dxa"/>
          </w:tcPr>
          <w:p w14:paraId="135534A8">
            <w:pPr>
              <w:spacing w:after="0" w:line="240" w:lineRule="auto"/>
            </w:pPr>
            <w:r>
              <w:rPr>
                <w:sz w:val="20"/>
              </w:rPr>
              <w:t>68</w:t>
            </w:r>
          </w:p>
        </w:tc>
        <w:tc>
          <w:tcPr>
            <w:tcW w:w="720" w:type="dxa"/>
          </w:tcPr>
          <w:p w14:paraId="3F9BAB47">
            <w:pPr>
              <w:spacing w:after="0" w:line="240" w:lineRule="auto"/>
            </w:pPr>
            <w:r>
              <w:rPr>
                <w:sz w:val="20"/>
              </w:rPr>
              <w:t>67.6%</w:t>
            </w:r>
          </w:p>
        </w:tc>
        <w:tc>
          <w:tcPr>
            <w:tcW w:w="720" w:type="dxa"/>
          </w:tcPr>
          <w:p w14:paraId="6F6FBF4B">
            <w:pPr>
              <w:spacing w:after="0" w:line="240" w:lineRule="auto"/>
            </w:pPr>
            <w:r>
              <w:rPr>
                <w:sz w:val="20"/>
              </w:rPr>
              <w:t>46</w:t>
            </w:r>
          </w:p>
        </w:tc>
        <w:tc>
          <w:tcPr>
            <w:tcW w:w="720" w:type="dxa"/>
          </w:tcPr>
          <w:p w14:paraId="3153C136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720" w:type="dxa"/>
          </w:tcPr>
          <w:p w14:paraId="4E2C5656">
            <w:pPr>
              <w:spacing w:after="0" w:line="240" w:lineRule="auto"/>
            </w:pPr>
            <w:r>
              <w:rPr>
                <w:sz w:val="20"/>
              </w:rPr>
              <w:t>4.92%</w:t>
            </w:r>
          </w:p>
        </w:tc>
        <w:tc>
          <w:tcPr>
            <w:tcW w:w="720" w:type="dxa"/>
          </w:tcPr>
          <w:p w14:paraId="397A4775">
            <w:pPr>
              <w:spacing w:after="0" w:line="240" w:lineRule="auto"/>
            </w:pPr>
            <w:r>
              <w:rPr>
                <w:sz w:val="20"/>
              </w:rPr>
              <w:t>24.10%</w:t>
            </w:r>
          </w:p>
        </w:tc>
        <w:tc>
          <w:tcPr>
            <w:tcW w:w="720" w:type="dxa"/>
          </w:tcPr>
          <w:p w14:paraId="13D34A5D">
            <w:pPr>
              <w:spacing w:after="0" w:line="240" w:lineRule="auto"/>
            </w:pPr>
            <w:r>
              <w:rPr>
                <w:sz w:val="20"/>
              </w:rPr>
              <w:t>-4.65%</w:t>
            </w:r>
          </w:p>
        </w:tc>
        <w:tc>
          <w:tcPr>
            <w:tcW w:w="720" w:type="dxa"/>
          </w:tcPr>
          <w:p w14:paraId="6D9D0C6E">
            <w:pPr>
              <w:spacing w:after="0" w:line="240" w:lineRule="auto"/>
            </w:pPr>
            <w:r>
              <w:rPr>
                <w:sz w:val="20"/>
              </w:rPr>
              <w:t>-21.46%</w:t>
            </w:r>
          </w:p>
        </w:tc>
        <w:tc>
          <w:tcPr>
            <w:tcW w:w="720" w:type="dxa"/>
          </w:tcPr>
          <w:p w14:paraId="69D7864D">
            <w:pPr>
              <w:spacing w:after="0" w:line="240" w:lineRule="auto"/>
            </w:pPr>
            <w:r>
              <w:rPr>
                <w:sz w:val="20"/>
              </w:rPr>
              <w:t>0.513</w:t>
            </w:r>
          </w:p>
        </w:tc>
      </w:tr>
      <w:tr w14:paraId="7127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F2F6A73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3E43DEE7">
            <w:pPr>
              <w:spacing w:after="0" w:line="240" w:lineRule="auto"/>
            </w:pPr>
            <w:r>
              <w:rPr>
                <w:sz w:val="20"/>
              </w:rPr>
              <w:t>9660.HK</w:t>
            </w:r>
          </w:p>
        </w:tc>
        <w:tc>
          <w:tcPr>
            <w:tcW w:w="720" w:type="dxa"/>
          </w:tcPr>
          <w:p w14:paraId="6F35E9E9">
            <w:pPr>
              <w:spacing w:after="0" w:line="240" w:lineRule="auto"/>
            </w:pPr>
            <w:r>
              <w:rPr>
                <w:sz w:val="20"/>
              </w:rPr>
              <w:t>海吉亚医疗</w:t>
            </w:r>
          </w:p>
        </w:tc>
        <w:tc>
          <w:tcPr>
            <w:tcW w:w="720" w:type="dxa"/>
          </w:tcPr>
          <w:p w14:paraId="18E40519">
            <w:pPr>
              <w:spacing w:after="0" w:line="240" w:lineRule="auto"/>
            </w:pPr>
            <w:r>
              <w:rPr>
                <w:sz w:val="20"/>
              </w:rPr>
              <w:t>76</w:t>
            </w:r>
          </w:p>
        </w:tc>
        <w:tc>
          <w:tcPr>
            <w:tcW w:w="720" w:type="dxa"/>
          </w:tcPr>
          <w:p w14:paraId="0668DF93">
            <w:pPr>
              <w:spacing w:after="0" w:line="240" w:lineRule="auto"/>
            </w:pPr>
            <w:r>
              <w:rPr>
                <w:sz w:val="20"/>
              </w:rPr>
              <w:t>72.4%</w:t>
            </w:r>
          </w:p>
        </w:tc>
        <w:tc>
          <w:tcPr>
            <w:tcW w:w="720" w:type="dxa"/>
          </w:tcPr>
          <w:p w14:paraId="0B0DAE96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24189E84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73DBA3E4">
            <w:pPr>
              <w:spacing w:after="0" w:line="240" w:lineRule="auto"/>
            </w:pPr>
            <w:r>
              <w:rPr>
                <w:sz w:val="20"/>
              </w:rPr>
              <w:t>20.81%</w:t>
            </w:r>
          </w:p>
        </w:tc>
        <w:tc>
          <w:tcPr>
            <w:tcW w:w="720" w:type="dxa"/>
          </w:tcPr>
          <w:p w14:paraId="030FC9FE">
            <w:pPr>
              <w:spacing w:after="0" w:line="240" w:lineRule="auto"/>
            </w:pPr>
            <w:r>
              <w:rPr>
                <w:sz w:val="20"/>
              </w:rPr>
              <w:t>117.13%</w:t>
            </w:r>
          </w:p>
        </w:tc>
        <w:tc>
          <w:tcPr>
            <w:tcW w:w="720" w:type="dxa"/>
          </w:tcPr>
          <w:p w14:paraId="0DE4A5A3">
            <w:pPr>
              <w:spacing w:after="0" w:line="240" w:lineRule="auto"/>
            </w:pPr>
            <w:r>
              <w:rPr>
                <w:sz w:val="20"/>
              </w:rPr>
              <w:t>-9.49%</w:t>
            </w:r>
          </w:p>
        </w:tc>
        <w:tc>
          <w:tcPr>
            <w:tcW w:w="720" w:type="dxa"/>
          </w:tcPr>
          <w:p w14:paraId="5DF783B3">
            <w:pPr>
              <w:spacing w:after="0" w:line="240" w:lineRule="auto"/>
            </w:pPr>
            <w:r>
              <w:rPr>
                <w:sz w:val="20"/>
              </w:rPr>
              <w:t>-18.46%</w:t>
            </w:r>
          </w:p>
        </w:tc>
        <w:tc>
          <w:tcPr>
            <w:tcW w:w="720" w:type="dxa"/>
          </w:tcPr>
          <w:p w14:paraId="350D5E9F">
            <w:pPr>
              <w:spacing w:after="0" w:line="240" w:lineRule="auto"/>
            </w:pPr>
            <w:r>
              <w:rPr>
                <w:sz w:val="20"/>
              </w:rPr>
              <w:t>0.507</w:t>
            </w:r>
          </w:p>
        </w:tc>
      </w:tr>
      <w:tr w14:paraId="6CE4E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1394A5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33</w:t>
            </w:r>
          </w:p>
        </w:tc>
        <w:tc>
          <w:tcPr>
            <w:tcW w:w="720" w:type="dxa"/>
          </w:tcPr>
          <w:p w14:paraId="24DA5F8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0939.HK</w:t>
            </w:r>
          </w:p>
        </w:tc>
        <w:tc>
          <w:tcPr>
            <w:tcW w:w="720" w:type="dxa"/>
          </w:tcPr>
          <w:p w14:paraId="55E75DB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建设银行</w:t>
            </w:r>
          </w:p>
        </w:tc>
        <w:tc>
          <w:tcPr>
            <w:tcW w:w="720" w:type="dxa"/>
          </w:tcPr>
          <w:p w14:paraId="75126B6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97</w:t>
            </w:r>
          </w:p>
        </w:tc>
        <w:tc>
          <w:tcPr>
            <w:tcW w:w="720" w:type="dxa"/>
          </w:tcPr>
          <w:p w14:paraId="31CE115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69.1%</w:t>
            </w:r>
          </w:p>
        </w:tc>
        <w:tc>
          <w:tcPr>
            <w:tcW w:w="720" w:type="dxa"/>
          </w:tcPr>
          <w:p w14:paraId="43D31B1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67</w:t>
            </w:r>
          </w:p>
        </w:tc>
        <w:tc>
          <w:tcPr>
            <w:tcW w:w="720" w:type="dxa"/>
          </w:tcPr>
          <w:p w14:paraId="09F347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30</w:t>
            </w:r>
          </w:p>
        </w:tc>
        <w:tc>
          <w:tcPr>
            <w:tcW w:w="720" w:type="dxa"/>
          </w:tcPr>
          <w:p w14:paraId="25FDC59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3.44%</w:t>
            </w:r>
          </w:p>
        </w:tc>
        <w:tc>
          <w:tcPr>
            <w:tcW w:w="720" w:type="dxa"/>
          </w:tcPr>
          <w:p w14:paraId="516D429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13.58%</w:t>
            </w:r>
          </w:p>
        </w:tc>
        <w:tc>
          <w:tcPr>
            <w:tcW w:w="720" w:type="dxa"/>
          </w:tcPr>
          <w:p w14:paraId="4EC7F39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-4.42%</w:t>
            </w:r>
          </w:p>
        </w:tc>
        <w:tc>
          <w:tcPr>
            <w:tcW w:w="720" w:type="dxa"/>
          </w:tcPr>
          <w:p w14:paraId="0F58725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-8.61%</w:t>
            </w:r>
          </w:p>
        </w:tc>
        <w:tc>
          <w:tcPr>
            <w:tcW w:w="720" w:type="dxa"/>
          </w:tcPr>
          <w:p w14:paraId="744D5FA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0.483</w:t>
            </w:r>
          </w:p>
        </w:tc>
      </w:tr>
      <w:tr w14:paraId="4F51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729175A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15C1143A">
            <w:pPr>
              <w:spacing w:after="0" w:line="240" w:lineRule="auto"/>
            </w:pPr>
            <w:r>
              <w:rPr>
                <w:sz w:val="20"/>
              </w:rPr>
              <w:t>1088.HK</w:t>
            </w:r>
          </w:p>
        </w:tc>
        <w:tc>
          <w:tcPr>
            <w:tcW w:w="720" w:type="dxa"/>
          </w:tcPr>
          <w:p w14:paraId="6B16C0F1">
            <w:pPr>
              <w:spacing w:after="0" w:line="240" w:lineRule="auto"/>
            </w:pPr>
            <w:r>
              <w:rPr>
                <w:sz w:val="20"/>
              </w:rPr>
              <w:t>中国神华</w:t>
            </w:r>
          </w:p>
        </w:tc>
        <w:tc>
          <w:tcPr>
            <w:tcW w:w="720" w:type="dxa"/>
          </w:tcPr>
          <w:p w14:paraId="15D258E8">
            <w:pPr>
              <w:spacing w:after="0" w:line="240" w:lineRule="auto"/>
            </w:pPr>
            <w:r>
              <w:rPr>
                <w:sz w:val="20"/>
              </w:rPr>
              <w:t>68</w:t>
            </w:r>
          </w:p>
        </w:tc>
        <w:tc>
          <w:tcPr>
            <w:tcW w:w="720" w:type="dxa"/>
          </w:tcPr>
          <w:p w14:paraId="619FE20E">
            <w:pPr>
              <w:spacing w:after="0" w:line="240" w:lineRule="auto"/>
            </w:pPr>
            <w:r>
              <w:rPr>
                <w:sz w:val="20"/>
              </w:rPr>
              <w:t>69.1%</w:t>
            </w:r>
          </w:p>
        </w:tc>
        <w:tc>
          <w:tcPr>
            <w:tcW w:w="720" w:type="dxa"/>
          </w:tcPr>
          <w:p w14:paraId="1D52B18B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6D12B957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5129912F">
            <w:pPr>
              <w:spacing w:after="0" w:line="240" w:lineRule="auto"/>
            </w:pPr>
            <w:r>
              <w:rPr>
                <w:sz w:val="20"/>
              </w:rPr>
              <w:t>4.20%</w:t>
            </w:r>
          </w:p>
        </w:tc>
        <w:tc>
          <w:tcPr>
            <w:tcW w:w="720" w:type="dxa"/>
          </w:tcPr>
          <w:p w14:paraId="4EFD44BD">
            <w:pPr>
              <w:spacing w:after="0" w:line="240" w:lineRule="auto"/>
            </w:pPr>
            <w:r>
              <w:rPr>
                <w:sz w:val="20"/>
              </w:rPr>
              <w:t>19.35%</w:t>
            </w:r>
          </w:p>
        </w:tc>
        <w:tc>
          <w:tcPr>
            <w:tcW w:w="720" w:type="dxa"/>
          </w:tcPr>
          <w:p w14:paraId="00AD1586">
            <w:pPr>
              <w:spacing w:after="0" w:line="240" w:lineRule="auto"/>
            </w:pPr>
            <w:r>
              <w:rPr>
                <w:sz w:val="20"/>
              </w:rPr>
              <w:t>-2.19%</w:t>
            </w:r>
          </w:p>
        </w:tc>
        <w:tc>
          <w:tcPr>
            <w:tcW w:w="720" w:type="dxa"/>
          </w:tcPr>
          <w:p w14:paraId="1A6A5652">
            <w:pPr>
              <w:spacing w:after="0" w:line="240" w:lineRule="auto"/>
            </w:pPr>
            <w:r>
              <w:rPr>
                <w:sz w:val="20"/>
              </w:rPr>
              <w:t>-5.11%</w:t>
            </w:r>
          </w:p>
        </w:tc>
        <w:tc>
          <w:tcPr>
            <w:tcW w:w="720" w:type="dxa"/>
          </w:tcPr>
          <w:p w14:paraId="289A43CF">
            <w:pPr>
              <w:spacing w:after="0" w:line="240" w:lineRule="auto"/>
            </w:pPr>
            <w:r>
              <w:rPr>
                <w:sz w:val="20"/>
              </w:rPr>
              <w:t>0.480</w:t>
            </w:r>
          </w:p>
        </w:tc>
      </w:tr>
      <w:tr w14:paraId="7295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37BAA3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35</w:t>
            </w:r>
          </w:p>
        </w:tc>
        <w:tc>
          <w:tcPr>
            <w:tcW w:w="720" w:type="dxa"/>
          </w:tcPr>
          <w:p w14:paraId="4A88EA4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0005.HK</w:t>
            </w:r>
          </w:p>
        </w:tc>
        <w:tc>
          <w:tcPr>
            <w:tcW w:w="720" w:type="dxa"/>
          </w:tcPr>
          <w:p w14:paraId="0627496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汇丰控股</w:t>
            </w:r>
          </w:p>
        </w:tc>
        <w:tc>
          <w:tcPr>
            <w:tcW w:w="720" w:type="dxa"/>
          </w:tcPr>
          <w:p w14:paraId="19527C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150</w:t>
            </w:r>
          </w:p>
        </w:tc>
        <w:tc>
          <w:tcPr>
            <w:tcW w:w="720" w:type="dxa"/>
          </w:tcPr>
          <w:p w14:paraId="5131494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72.7%</w:t>
            </w:r>
          </w:p>
        </w:tc>
        <w:tc>
          <w:tcPr>
            <w:tcW w:w="720" w:type="dxa"/>
          </w:tcPr>
          <w:p w14:paraId="06D13BA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109</w:t>
            </w:r>
          </w:p>
        </w:tc>
        <w:tc>
          <w:tcPr>
            <w:tcW w:w="720" w:type="dxa"/>
          </w:tcPr>
          <w:p w14:paraId="079E581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41</w:t>
            </w:r>
          </w:p>
        </w:tc>
        <w:tc>
          <w:tcPr>
            <w:tcW w:w="720" w:type="dxa"/>
          </w:tcPr>
          <w:p w14:paraId="759A9A2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3.47%</w:t>
            </w:r>
          </w:p>
        </w:tc>
        <w:tc>
          <w:tcPr>
            <w:tcW w:w="720" w:type="dxa"/>
          </w:tcPr>
          <w:p w14:paraId="19891C1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25.03%</w:t>
            </w:r>
          </w:p>
        </w:tc>
        <w:tc>
          <w:tcPr>
            <w:tcW w:w="720" w:type="dxa"/>
          </w:tcPr>
          <w:p w14:paraId="6B9C2F9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-5.03%</w:t>
            </w:r>
          </w:p>
        </w:tc>
        <w:tc>
          <w:tcPr>
            <w:tcW w:w="720" w:type="dxa"/>
          </w:tcPr>
          <w:p w14:paraId="48B653B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-17.43%</w:t>
            </w:r>
          </w:p>
        </w:tc>
        <w:tc>
          <w:tcPr>
            <w:tcW w:w="720" w:type="dxa"/>
          </w:tcPr>
          <w:p w14:paraId="7168C2F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0.431</w:t>
            </w:r>
          </w:p>
        </w:tc>
      </w:tr>
      <w:tr w14:paraId="2356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AE8A089">
            <w:pPr>
              <w:spacing w:after="0" w:line="240" w:lineRule="auto"/>
            </w:pPr>
            <w:r>
              <w:rPr>
                <w:sz w:val="20"/>
              </w:rPr>
              <w:t>36</w:t>
            </w:r>
          </w:p>
        </w:tc>
        <w:tc>
          <w:tcPr>
            <w:tcW w:w="720" w:type="dxa"/>
          </w:tcPr>
          <w:p w14:paraId="0DE525A6">
            <w:pPr>
              <w:spacing w:after="0" w:line="240" w:lineRule="auto"/>
            </w:pPr>
            <w:r>
              <w:rPr>
                <w:sz w:val="20"/>
              </w:rPr>
              <w:t>0700.HK</w:t>
            </w:r>
          </w:p>
        </w:tc>
        <w:tc>
          <w:tcPr>
            <w:tcW w:w="720" w:type="dxa"/>
          </w:tcPr>
          <w:p w14:paraId="0AC37CF4">
            <w:pPr>
              <w:spacing w:after="0" w:line="240" w:lineRule="auto"/>
            </w:pPr>
            <w:r>
              <w:rPr>
                <w:sz w:val="20"/>
              </w:rPr>
              <w:t>腾讯控股</w:t>
            </w:r>
          </w:p>
        </w:tc>
        <w:tc>
          <w:tcPr>
            <w:tcW w:w="720" w:type="dxa"/>
          </w:tcPr>
          <w:p w14:paraId="1E25F591">
            <w:pPr>
              <w:spacing w:after="0" w:line="240" w:lineRule="auto"/>
            </w:pPr>
            <w:r>
              <w:rPr>
                <w:sz w:val="20"/>
              </w:rPr>
              <w:t>108</w:t>
            </w:r>
          </w:p>
        </w:tc>
        <w:tc>
          <w:tcPr>
            <w:tcW w:w="720" w:type="dxa"/>
          </w:tcPr>
          <w:p w14:paraId="5CEB1F6A">
            <w:pPr>
              <w:spacing w:after="0" w:line="240" w:lineRule="auto"/>
            </w:pPr>
            <w:r>
              <w:rPr>
                <w:sz w:val="20"/>
              </w:rPr>
              <w:t>73.1%</w:t>
            </w:r>
          </w:p>
        </w:tc>
        <w:tc>
          <w:tcPr>
            <w:tcW w:w="720" w:type="dxa"/>
          </w:tcPr>
          <w:p w14:paraId="2BE7515B">
            <w:pPr>
              <w:spacing w:after="0" w:line="240" w:lineRule="auto"/>
            </w:pPr>
            <w:r>
              <w:rPr>
                <w:sz w:val="20"/>
              </w:rPr>
              <w:t>79</w:t>
            </w:r>
          </w:p>
        </w:tc>
        <w:tc>
          <w:tcPr>
            <w:tcW w:w="720" w:type="dxa"/>
          </w:tcPr>
          <w:p w14:paraId="15E2AA8C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57DEEB23">
            <w:pPr>
              <w:spacing w:after="0" w:line="240" w:lineRule="auto"/>
            </w:pPr>
            <w:r>
              <w:rPr>
                <w:sz w:val="20"/>
              </w:rPr>
              <w:t>6.03%</w:t>
            </w:r>
          </w:p>
        </w:tc>
        <w:tc>
          <w:tcPr>
            <w:tcW w:w="720" w:type="dxa"/>
          </w:tcPr>
          <w:p w14:paraId="7DB3F567">
            <w:pPr>
              <w:spacing w:after="0" w:line="240" w:lineRule="auto"/>
            </w:pPr>
            <w:r>
              <w:rPr>
                <w:sz w:val="20"/>
              </w:rPr>
              <w:t>33.45%</w:t>
            </w:r>
          </w:p>
        </w:tc>
        <w:tc>
          <w:tcPr>
            <w:tcW w:w="720" w:type="dxa"/>
          </w:tcPr>
          <w:p w14:paraId="4E7C2050">
            <w:pPr>
              <w:spacing w:after="0" w:line="240" w:lineRule="auto"/>
            </w:pPr>
            <w:r>
              <w:rPr>
                <w:sz w:val="20"/>
              </w:rPr>
              <w:t>-3.51%</w:t>
            </w:r>
          </w:p>
        </w:tc>
        <w:tc>
          <w:tcPr>
            <w:tcW w:w="720" w:type="dxa"/>
          </w:tcPr>
          <w:p w14:paraId="4FBF4C19">
            <w:pPr>
              <w:spacing w:after="0" w:line="240" w:lineRule="auto"/>
            </w:pPr>
            <w:r>
              <w:rPr>
                <w:sz w:val="20"/>
              </w:rPr>
              <w:t>-14.74%</w:t>
            </w:r>
          </w:p>
        </w:tc>
        <w:tc>
          <w:tcPr>
            <w:tcW w:w="720" w:type="dxa"/>
          </w:tcPr>
          <w:p w14:paraId="26DC88E0">
            <w:pPr>
              <w:spacing w:after="0" w:line="240" w:lineRule="auto"/>
            </w:pPr>
            <w:r>
              <w:rPr>
                <w:sz w:val="20"/>
              </w:rPr>
              <w:t>0.431</w:t>
            </w:r>
          </w:p>
        </w:tc>
      </w:tr>
      <w:tr w14:paraId="71480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501F02F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49B80856">
            <w:pPr>
              <w:spacing w:after="0" w:line="240" w:lineRule="auto"/>
            </w:pPr>
            <w:r>
              <w:rPr>
                <w:sz w:val="20"/>
              </w:rPr>
              <w:t>1330.HK</w:t>
            </w:r>
          </w:p>
        </w:tc>
        <w:tc>
          <w:tcPr>
            <w:tcW w:w="720" w:type="dxa"/>
          </w:tcPr>
          <w:p w14:paraId="6DB780DA">
            <w:pPr>
              <w:spacing w:after="0" w:line="240" w:lineRule="auto"/>
            </w:pPr>
            <w:r>
              <w:rPr>
                <w:sz w:val="20"/>
              </w:rPr>
              <w:t>中国有色矿业</w:t>
            </w:r>
          </w:p>
        </w:tc>
        <w:tc>
          <w:tcPr>
            <w:tcW w:w="720" w:type="dxa"/>
          </w:tcPr>
          <w:p w14:paraId="7146B9A0">
            <w:pPr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720" w:type="dxa"/>
          </w:tcPr>
          <w:p w14:paraId="433A3E5F">
            <w:pPr>
              <w:spacing w:after="0" w:line="240" w:lineRule="auto"/>
            </w:pPr>
            <w:r>
              <w:rPr>
                <w:sz w:val="20"/>
              </w:rPr>
              <w:t>74.0%</w:t>
            </w:r>
          </w:p>
        </w:tc>
        <w:tc>
          <w:tcPr>
            <w:tcW w:w="720" w:type="dxa"/>
          </w:tcPr>
          <w:p w14:paraId="38538697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1A2BB910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7A5C0F2C">
            <w:pPr>
              <w:spacing w:after="0" w:line="240" w:lineRule="auto"/>
            </w:pPr>
            <w:r>
              <w:rPr>
                <w:sz w:val="20"/>
              </w:rPr>
              <w:t>8.51%</w:t>
            </w:r>
          </w:p>
        </w:tc>
        <w:tc>
          <w:tcPr>
            <w:tcW w:w="720" w:type="dxa"/>
          </w:tcPr>
          <w:p w14:paraId="7E907313">
            <w:pPr>
              <w:spacing w:after="0" w:line="240" w:lineRule="auto"/>
            </w:pPr>
            <w:r>
              <w:rPr>
                <w:sz w:val="20"/>
              </w:rPr>
              <w:t>34.36%</w:t>
            </w:r>
          </w:p>
        </w:tc>
        <w:tc>
          <w:tcPr>
            <w:tcW w:w="720" w:type="dxa"/>
          </w:tcPr>
          <w:p w14:paraId="671EFAA2">
            <w:pPr>
              <w:spacing w:after="0" w:line="240" w:lineRule="auto"/>
            </w:pPr>
            <w:r>
              <w:rPr>
                <w:sz w:val="20"/>
              </w:rPr>
              <w:t>-1.94%</w:t>
            </w:r>
          </w:p>
        </w:tc>
        <w:tc>
          <w:tcPr>
            <w:tcW w:w="720" w:type="dxa"/>
          </w:tcPr>
          <w:p w14:paraId="506EC97C">
            <w:pPr>
              <w:spacing w:after="0" w:line="240" w:lineRule="auto"/>
            </w:pPr>
            <w:r>
              <w:rPr>
                <w:sz w:val="20"/>
              </w:rPr>
              <w:t>-4.49%</w:t>
            </w:r>
          </w:p>
        </w:tc>
        <w:tc>
          <w:tcPr>
            <w:tcW w:w="720" w:type="dxa"/>
          </w:tcPr>
          <w:p w14:paraId="314642D7">
            <w:pPr>
              <w:spacing w:after="0" w:line="240" w:lineRule="auto"/>
            </w:pPr>
            <w:r>
              <w:rPr>
                <w:sz w:val="20"/>
              </w:rPr>
              <w:t>0.423</w:t>
            </w:r>
          </w:p>
        </w:tc>
      </w:tr>
      <w:tr w14:paraId="62F2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2728776">
            <w:pPr>
              <w:spacing w:after="0" w:line="240" w:lineRule="auto"/>
            </w:pPr>
            <w:r>
              <w:rPr>
                <w:sz w:val="20"/>
              </w:rPr>
              <w:t>38</w:t>
            </w:r>
          </w:p>
        </w:tc>
        <w:tc>
          <w:tcPr>
            <w:tcW w:w="720" w:type="dxa"/>
          </w:tcPr>
          <w:p w14:paraId="3955C849">
            <w:pPr>
              <w:spacing w:after="0" w:line="240" w:lineRule="auto"/>
            </w:pPr>
            <w:r>
              <w:rPr>
                <w:sz w:val="20"/>
              </w:rPr>
              <w:t>2269.HK</w:t>
            </w:r>
          </w:p>
        </w:tc>
        <w:tc>
          <w:tcPr>
            <w:tcW w:w="720" w:type="dxa"/>
          </w:tcPr>
          <w:p w14:paraId="70EA1D15">
            <w:pPr>
              <w:spacing w:after="0" w:line="240" w:lineRule="auto"/>
            </w:pPr>
            <w:r>
              <w:rPr>
                <w:sz w:val="20"/>
              </w:rPr>
              <w:t>创维集团</w:t>
            </w:r>
          </w:p>
        </w:tc>
        <w:tc>
          <w:tcPr>
            <w:tcW w:w="720" w:type="dxa"/>
          </w:tcPr>
          <w:p w14:paraId="4AE4B44D">
            <w:pPr>
              <w:spacing w:after="0" w:line="240" w:lineRule="auto"/>
            </w:pPr>
            <w:r>
              <w:rPr>
                <w:sz w:val="20"/>
              </w:rPr>
              <w:t>147</w:t>
            </w:r>
          </w:p>
        </w:tc>
        <w:tc>
          <w:tcPr>
            <w:tcW w:w="720" w:type="dxa"/>
          </w:tcPr>
          <w:p w14:paraId="6264AC19">
            <w:pPr>
              <w:spacing w:after="0" w:line="240" w:lineRule="auto"/>
            </w:pPr>
            <w:r>
              <w:rPr>
                <w:sz w:val="20"/>
              </w:rPr>
              <w:t>74.8%</w:t>
            </w:r>
          </w:p>
        </w:tc>
        <w:tc>
          <w:tcPr>
            <w:tcW w:w="720" w:type="dxa"/>
          </w:tcPr>
          <w:p w14:paraId="15500E8D">
            <w:pPr>
              <w:spacing w:after="0" w:line="240" w:lineRule="auto"/>
            </w:pPr>
            <w:r>
              <w:rPr>
                <w:sz w:val="20"/>
              </w:rPr>
              <w:t>110</w:t>
            </w:r>
          </w:p>
        </w:tc>
        <w:tc>
          <w:tcPr>
            <w:tcW w:w="720" w:type="dxa"/>
          </w:tcPr>
          <w:p w14:paraId="4DC2C961">
            <w:pPr>
              <w:spacing w:after="0" w:line="240" w:lineRule="auto"/>
            </w:pPr>
            <w:r>
              <w:rPr>
                <w:sz w:val="20"/>
              </w:rPr>
              <w:t>37</w:t>
            </w:r>
          </w:p>
        </w:tc>
        <w:tc>
          <w:tcPr>
            <w:tcW w:w="720" w:type="dxa"/>
          </w:tcPr>
          <w:p w14:paraId="5BB25815">
            <w:pPr>
              <w:spacing w:after="0" w:line="240" w:lineRule="auto"/>
            </w:pPr>
            <w:r>
              <w:rPr>
                <w:sz w:val="20"/>
              </w:rPr>
              <w:t>9.74%</w:t>
            </w:r>
          </w:p>
        </w:tc>
        <w:tc>
          <w:tcPr>
            <w:tcW w:w="720" w:type="dxa"/>
          </w:tcPr>
          <w:p w14:paraId="2DBAA82B">
            <w:pPr>
              <w:spacing w:after="0" w:line="240" w:lineRule="auto"/>
            </w:pPr>
            <w:r>
              <w:rPr>
                <w:sz w:val="20"/>
              </w:rPr>
              <w:t>42.86%</w:t>
            </w:r>
          </w:p>
        </w:tc>
        <w:tc>
          <w:tcPr>
            <w:tcW w:w="720" w:type="dxa"/>
          </w:tcPr>
          <w:p w14:paraId="159F49D0">
            <w:pPr>
              <w:spacing w:after="0" w:line="240" w:lineRule="auto"/>
            </w:pPr>
            <w:r>
              <w:rPr>
                <w:sz w:val="20"/>
              </w:rPr>
              <w:t>-7.97%</w:t>
            </w:r>
          </w:p>
        </w:tc>
        <w:tc>
          <w:tcPr>
            <w:tcW w:w="720" w:type="dxa"/>
          </w:tcPr>
          <w:p w14:paraId="79B9013A">
            <w:pPr>
              <w:spacing w:after="0" w:line="240" w:lineRule="auto"/>
            </w:pPr>
            <w:r>
              <w:rPr>
                <w:sz w:val="20"/>
              </w:rPr>
              <w:t>-18.56%</w:t>
            </w:r>
          </w:p>
        </w:tc>
        <w:tc>
          <w:tcPr>
            <w:tcW w:w="720" w:type="dxa"/>
          </w:tcPr>
          <w:p w14:paraId="3F1BD407">
            <w:pPr>
              <w:spacing w:after="0" w:line="240" w:lineRule="auto"/>
            </w:pPr>
            <w:r>
              <w:rPr>
                <w:sz w:val="20"/>
              </w:rPr>
              <w:t>0.418</w:t>
            </w:r>
          </w:p>
        </w:tc>
      </w:tr>
      <w:tr w14:paraId="6AF8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9B224B2">
            <w:pPr>
              <w:spacing w:after="0" w:line="240" w:lineRule="auto"/>
            </w:pPr>
            <w:r>
              <w:rPr>
                <w:sz w:val="20"/>
              </w:rPr>
              <w:t>39</w:t>
            </w:r>
          </w:p>
        </w:tc>
        <w:tc>
          <w:tcPr>
            <w:tcW w:w="720" w:type="dxa"/>
          </w:tcPr>
          <w:p w14:paraId="010D33F4">
            <w:pPr>
              <w:spacing w:after="0" w:line="240" w:lineRule="auto"/>
            </w:pPr>
            <w:r>
              <w:rPr>
                <w:sz w:val="20"/>
              </w:rPr>
              <w:t>1347.HK</w:t>
            </w:r>
          </w:p>
        </w:tc>
        <w:tc>
          <w:tcPr>
            <w:tcW w:w="720" w:type="dxa"/>
          </w:tcPr>
          <w:p w14:paraId="1C79049C">
            <w:pPr>
              <w:spacing w:after="0" w:line="240" w:lineRule="auto"/>
            </w:pPr>
            <w:r>
              <w:rPr>
                <w:sz w:val="20"/>
              </w:rPr>
              <w:t>华虹半导体</w:t>
            </w:r>
          </w:p>
        </w:tc>
        <w:tc>
          <w:tcPr>
            <w:tcW w:w="720" w:type="dxa"/>
          </w:tcPr>
          <w:p w14:paraId="41A40102">
            <w:pPr>
              <w:spacing w:after="0" w:line="240" w:lineRule="auto"/>
            </w:pPr>
            <w:r>
              <w:rPr>
                <w:sz w:val="20"/>
              </w:rPr>
              <w:t>97</w:t>
            </w:r>
          </w:p>
        </w:tc>
        <w:tc>
          <w:tcPr>
            <w:tcW w:w="720" w:type="dxa"/>
          </w:tcPr>
          <w:p w14:paraId="28EA17B2">
            <w:pPr>
              <w:spacing w:after="0" w:line="240" w:lineRule="auto"/>
            </w:pPr>
            <w:r>
              <w:rPr>
                <w:sz w:val="20"/>
              </w:rPr>
              <w:t>77.3%</w:t>
            </w:r>
          </w:p>
        </w:tc>
        <w:tc>
          <w:tcPr>
            <w:tcW w:w="720" w:type="dxa"/>
          </w:tcPr>
          <w:p w14:paraId="69F710B0">
            <w:pPr>
              <w:spacing w:after="0" w:line="240" w:lineRule="auto"/>
            </w:pPr>
            <w:r>
              <w:rPr>
                <w:sz w:val="20"/>
              </w:rPr>
              <w:t>75</w:t>
            </w:r>
          </w:p>
        </w:tc>
        <w:tc>
          <w:tcPr>
            <w:tcW w:w="720" w:type="dxa"/>
          </w:tcPr>
          <w:p w14:paraId="10DA106B">
            <w:pPr>
              <w:spacing w:after="0" w:line="240" w:lineRule="auto"/>
            </w:pPr>
            <w:r>
              <w:rPr>
                <w:sz w:val="20"/>
              </w:rPr>
              <w:t>22</w:t>
            </w:r>
          </w:p>
        </w:tc>
        <w:tc>
          <w:tcPr>
            <w:tcW w:w="720" w:type="dxa"/>
          </w:tcPr>
          <w:p w14:paraId="6A7B028C">
            <w:pPr>
              <w:spacing w:after="0" w:line="240" w:lineRule="auto"/>
            </w:pPr>
            <w:r>
              <w:rPr>
                <w:sz w:val="20"/>
              </w:rPr>
              <w:t>19.27%</w:t>
            </w:r>
          </w:p>
        </w:tc>
        <w:tc>
          <w:tcPr>
            <w:tcW w:w="720" w:type="dxa"/>
          </w:tcPr>
          <w:p w14:paraId="72E98AB1">
            <w:pPr>
              <w:spacing w:after="0" w:line="240" w:lineRule="auto"/>
            </w:pPr>
            <w:r>
              <w:rPr>
                <w:sz w:val="20"/>
              </w:rPr>
              <w:t>93.31%</w:t>
            </w:r>
          </w:p>
        </w:tc>
        <w:tc>
          <w:tcPr>
            <w:tcW w:w="720" w:type="dxa"/>
          </w:tcPr>
          <w:p w14:paraId="6929ACAD">
            <w:pPr>
              <w:spacing w:after="0" w:line="240" w:lineRule="auto"/>
            </w:pPr>
            <w:r>
              <w:rPr>
                <w:sz w:val="20"/>
              </w:rPr>
              <w:t>-8.12%</w:t>
            </w:r>
          </w:p>
        </w:tc>
        <w:tc>
          <w:tcPr>
            <w:tcW w:w="720" w:type="dxa"/>
          </w:tcPr>
          <w:p w14:paraId="0D4F8FE3">
            <w:pPr>
              <w:spacing w:after="0" w:line="240" w:lineRule="auto"/>
            </w:pPr>
            <w:r>
              <w:rPr>
                <w:sz w:val="20"/>
              </w:rPr>
              <w:t>-19.73%</w:t>
            </w:r>
          </w:p>
        </w:tc>
        <w:tc>
          <w:tcPr>
            <w:tcW w:w="720" w:type="dxa"/>
          </w:tcPr>
          <w:p w14:paraId="078D12EC">
            <w:pPr>
              <w:spacing w:after="0" w:line="240" w:lineRule="auto"/>
            </w:pPr>
            <w:r>
              <w:rPr>
                <w:sz w:val="20"/>
              </w:rPr>
              <w:t>0.417</w:t>
            </w:r>
          </w:p>
        </w:tc>
      </w:tr>
      <w:tr w14:paraId="4940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32CAA5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40</w:t>
            </w:r>
          </w:p>
        </w:tc>
        <w:tc>
          <w:tcPr>
            <w:tcW w:w="720" w:type="dxa"/>
          </w:tcPr>
          <w:p w14:paraId="26B60BD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2800.HK</w:t>
            </w:r>
          </w:p>
        </w:tc>
        <w:tc>
          <w:tcPr>
            <w:tcW w:w="720" w:type="dxa"/>
          </w:tcPr>
          <w:p w14:paraId="0862C55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盈富基金</w:t>
            </w:r>
          </w:p>
        </w:tc>
        <w:tc>
          <w:tcPr>
            <w:tcW w:w="720" w:type="dxa"/>
          </w:tcPr>
          <w:p w14:paraId="08B533E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118</w:t>
            </w:r>
          </w:p>
        </w:tc>
        <w:tc>
          <w:tcPr>
            <w:tcW w:w="720" w:type="dxa"/>
          </w:tcPr>
          <w:p w14:paraId="55A4573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73.7%</w:t>
            </w:r>
          </w:p>
        </w:tc>
        <w:tc>
          <w:tcPr>
            <w:tcW w:w="720" w:type="dxa"/>
          </w:tcPr>
          <w:p w14:paraId="422843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87</w:t>
            </w:r>
          </w:p>
        </w:tc>
        <w:tc>
          <w:tcPr>
            <w:tcW w:w="720" w:type="dxa"/>
          </w:tcPr>
          <w:p w14:paraId="52575B8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31</w:t>
            </w:r>
          </w:p>
        </w:tc>
        <w:tc>
          <w:tcPr>
            <w:tcW w:w="720" w:type="dxa"/>
          </w:tcPr>
          <w:p w14:paraId="2F51D0F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3.61%</w:t>
            </w:r>
          </w:p>
        </w:tc>
        <w:tc>
          <w:tcPr>
            <w:tcW w:w="720" w:type="dxa"/>
          </w:tcPr>
          <w:p w14:paraId="4A8068D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17.39%</w:t>
            </w:r>
          </w:p>
        </w:tc>
        <w:tc>
          <w:tcPr>
            <w:tcW w:w="720" w:type="dxa"/>
          </w:tcPr>
          <w:p w14:paraId="14AB70F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-3.02%</w:t>
            </w:r>
          </w:p>
        </w:tc>
        <w:tc>
          <w:tcPr>
            <w:tcW w:w="720" w:type="dxa"/>
          </w:tcPr>
          <w:p w14:paraId="2F5FCBE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-10.69%</w:t>
            </w:r>
          </w:p>
        </w:tc>
        <w:tc>
          <w:tcPr>
            <w:tcW w:w="720" w:type="dxa"/>
          </w:tcPr>
          <w:p w14:paraId="2808490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0.411</w:t>
            </w:r>
          </w:p>
        </w:tc>
      </w:tr>
      <w:tr w14:paraId="6A946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B42BB9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41</w:t>
            </w:r>
          </w:p>
        </w:tc>
        <w:tc>
          <w:tcPr>
            <w:tcW w:w="720" w:type="dxa"/>
          </w:tcPr>
          <w:p w14:paraId="15B3219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1288.HK</w:t>
            </w:r>
          </w:p>
        </w:tc>
        <w:tc>
          <w:tcPr>
            <w:tcW w:w="720" w:type="dxa"/>
          </w:tcPr>
          <w:p w14:paraId="3BF0A83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农业银行</w:t>
            </w:r>
          </w:p>
        </w:tc>
        <w:tc>
          <w:tcPr>
            <w:tcW w:w="720" w:type="dxa"/>
          </w:tcPr>
          <w:p w14:paraId="052AC78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93</w:t>
            </w:r>
          </w:p>
        </w:tc>
        <w:tc>
          <w:tcPr>
            <w:tcW w:w="720" w:type="dxa"/>
          </w:tcPr>
          <w:p w14:paraId="41B0FA9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74.2%</w:t>
            </w:r>
          </w:p>
        </w:tc>
        <w:tc>
          <w:tcPr>
            <w:tcW w:w="720" w:type="dxa"/>
          </w:tcPr>
          <w:p w14:paraId="7EA2B48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69</w:t>
            </w:r>
          </w:p>
        </w:tc>
        <w:tc>
          <w:tcPr>
            <w:tcW w:w="720" w:type="dxa"/>
          </w:tcPr>
          <w:p w14:paraId="3161F6B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24</w:t>
            </w:r>
          </w:p>
        </w:tc>
        <w:tc>
          <w:tcPr>
            <w:tcW w:w="720" w:type="dxa"/>
          </w:tcPr>
          <w:p w14:paraId="0F8D772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5.51%</w:t>
            </w:r>
          </w:p>
        </w:tc>
        <w:tc>
          <w:tcPr>
            <w:tcW w:w="720" w:type="dxa"/>
          </w:tcPr>
          <w:p w14:paraId="4123B95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19.45%</w:t>
            </w:r>
          </w:p>
        </w:tc>
        <w:tc>
          <w:tcPr>
            <w:tcW w:w="720" w:type="dxa"/>
          </w:tcPr>
          <w:p w14:paraId="34AF257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-4.26%</w:t>
            </w:r>
          </w:p>
        </w:tc>
        <w:tc>
          <w:tcPr>
            <w:tcW w:w="720" w:type="dxa"/>
          </w:tcPr>
          <w:p w14:paraId="289F82D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-11.07%</w:t>
            </w:r>
          </w:p>
        </w:tc>
        <w:tc>
          <w:tcPr>
            <w:tcW w:w="720" w:type="dxa"/>
          </w:tcPr>
          <w:p w14:paraId="192B9A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0.410</w:t>
            </w:r>
          </w:p>
        </w:tc>
      </w:tr>
      <w:tr w14:paraId="4DEB8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88FB06B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22A9F118">
            <w:pPr>
              <w:spacing w:after="0" w:line="240" w:lineRule="auto"/>
            </w:pPr>
            <w:r>
              <w:rPr>
                <w:sz w:val="20"/>
              </w:rPr>
              <w:t>2828.HK</w:t>
            </w:r>
          </w:p>
        </w:tc>
        <w:tc>
          <w:tcPr>
            <w:tcW w:w="720" w:type="dxa"/>
          </w:tcPr>
          <w:p w14:paraId="1790CCBA">
            <w:pPr>
              <w:spacing w:after="0" w:line="240" w:lineRule="auto"/>
            </w:pPr>
            <w:r>
              <w:rPr>
                <w:sz w:val="20"/>
              </w:rPr>
              <w:t>恒生中国企业</w:t>
            </w:r>
          </w:p>
        </w:tc>
        <w:tc>
          <w:tcPr>
            <w:tcW w:w="720" w:type="dxa"/>
          </w:tcPr>
          <w:p w14:paraId="46EAD28E">
            <w:pPr>
              <w:spacing w:after="0" w:line="240" w:lineRule="auto"/>
            </w:pPr>
            <w:r>
              <w:rPr>
                <w:sz w:val="20"/>
              </w:rPr>
              <w:t>115</w:t>
            </w:r>
          </w:p>
        </w:tc>
        <w:tc>
          <w:tcPr>
            <w:tcW w:w="720" w:type="dxa"/>
          </w:tcPr>
          <w:p w14:paraId="3EABE15C">
            <w:pPr>
              <w:spacing w:after="0" w:line="240" w:lineRule="auto"/>
            </w:pPr>
            <w:r>
              <w:rPr>
                <w:sz w:val="20"/>
              </w:rPr>
              <w:t>73.9%</w:t>
            </w:r>
          </w:p>
        </w:tc>
        <w:tc>
          <w:tcPr>
            <w:tcW w:w="720" w:type="dxa"/>
          </w:tcPr>
          <w:p w14:paraId="10764D49">
            <w:pPr>
              <w:spacing w:after="0" w:line="240" w:lineRule="auto"/>
            </w:pPr>
            <w:r>
              <w:rPr>
                <w:sz w:val="20"/>
              </w:rPr>
              <w:t>85</w:t>
            </w:r>
          </w:p>
        </w:tc>
        <w:tc>
          <w:tcPr>
            <w:tcW w:w="720" w:type="dxa"/>
          </w:tcPr>
          <w:p w14:paraId="7ACF02EF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720" w:type="dxa"/>
          </w:tcPr>
          <w:p w14:paraId="4A20F974">
            <w:pPr>
              <w:spacing w:after="0" w:line="240" w:lineRule="auto"/>
            </w:pPr>
            <w:r>
              <w:rPr>
                <w:sz w:val="20"/>
              </w:rPr>
              <w:t>3.04%</w:t>
            </w:r>
          </w:p>
        </w:tc>
        <w:tc>
          <w:tcPr>
            <w:tcW w:w="720" w:type="dxa"/>
          </w:tcPr>
          <w:p w14:paraId="6A692B69">
            <w:pPr>
              <w:spacing w:after="0" w:line="240" w:lineRule="auto"/>
            </w:pPr>
            <w:r>
              <w:rPr>
                <w:sz w:val="20"/>
              </w:rPr>
              <w:t>19.14%</w:t>
            </w:r>
          </w:p>
        </w:tc>
        <w:tc>
          <w:tcPr>
            <w:tcW w:w="720" w:type="dxa"/>
          </w:tcPr>
          <w:p w14:paraId="159BDCF8">
            <w:pPr>
              <w:spacing w:after="0" w:line="240" w:lineRule="auto"/>
            </w:pPr>
            <w:r>
              <w:rPr>
                <w:sz w:val="20"/>
              </w:rPr>
              <w:t>-3.97%</w:t>
            </w:r>
          </w:p>
        </w:tc>
        <w:tc>
          <w:tcPr>
            <w:tcW w:w="720" w:type="dxa"/>
          </w:tcPr>
          <w:p w14:paraId="585EE6E0">
            <w:pPr>
              <w:spacing w:after="0" w:line="240" w:lineRule="auto"/>
            </w:pPr>
            <w:r>
              <w:rPr>
                <w:sz w:val="20"/>
              </w:rPr>
              <w:t>-14.30%</w:t>
            </w:r>
          </w:p>
        </w:tc>
        <w:tc>
          <w:tcPr>
            <w:tcW w:w="720" w:type="dxa"/>
          </w:tcPr>
          <w:p w14:paraId="17BE3048">
            <w:pPr>
              <w:spacing w:after="0" w:line="240" w:lineRule="auto"/>
            </w:pPr>
            <w:r>
              <w:rPr>
                <w:sz w:val="20"/>
              </w:rPr>
              <w:t>0.410</w:t>
            </w:r>
          </w:p>
        </w:tc>
      </w:tr>
      <w:tr w14:paraId="6F60D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0B7EA0A9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2B4646F7">
            <w:pPr>
              <w:spacing w:after="0" w:line="240" w:lineRule="auto"/>
            </w:pPr>
            <w:r>
              <w:rPr>
                <w:sz w:val="20"/>
              </w:rPr>
              <w:t>0981.HK</w:t>
            </w:r>
          </w:p>
        </w:tc>
        <w:tc>
          <w:tcPr>
            <w:tcW w:w="720" w:type="dxa"/>
          </w:tcPr>
          <w:p w14:paraId="44CC5D23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720" w:type="dxa"/>
          </w:tcPr>
          <w:p w14:paraId="47CB79F5">
            <w:pPr>
              <w:spacing w:after="0" w:line="240" w:lineRule="auto"/>
            </w:pPr>
            <w:r>
              <w:rPr>
                <w:sz w:val="20"/>
              </w:rPr>
              <w:t>122</w:t>
            </w:r>
          </w:p>
        </w:tc>
        <w:tc>
          <w:tcPr>
            <w:tcW w:w="720" w:type="dxa"/>
          </w:tcPr>
          <w:p w14:paraId="24D24D90">
            <w:pPr>
              <w:spacing w:after="0" w:line="240" w:lineRule="auto"/>
            </w:pPr>
            <w:r>
              <w:rPr>
                <w:sz w:val="20"/>
              </w:rPr>
              <w:t>76.2%</w:t>
            </w:r>
          </w:p>
        </w:tc>
        <w:tc>
          <w:tcPr>
            <w:tcW w:w="720" w:type="dxa"/>
          </w:tcPr>
          <w:p w14:paraId="05EEB6EB">
            <w:pPr>
              <w:spacing w:after="0" w:line="240" w:lineRule="auto"/>
            </w:pPr>
            <w:r>
              <w:rPr>
                <w:sz w:val="20"/>
              </w:rPr>
              <w:t>93</w:t>
            </w:r>
          </w:p>
        </w:tc>
        <w:tc>
          <w:tcPr>
            <w:tcW w:w="720" w:type="dxa"/>
          </w:tcPr>
          <w:p w14:paraId="4BD742CB">
            <w:pPr>
              <w:spacing w:after="0" w:line="240" w:lineRule="auto"/>
            </w:pPr>
            <w:r>
              <w:rPr>
                <w:sz w:val="20"/>
              </w:rPr>
              <w:t>29</w:t>
            </w:r>
          </w:p>
        </w:tc>
        <w:tc>
          <w:tcPr>
            <w:tcW w:w="720" w:type="dxa"/>
          </w:tcPr>
          <w:p w14:paraId="025FEC97">
            <w:pPr>
              <w:spacing w:after="0" w:line="240" w:lineRule="auto"/>
            </w:pPr>
            <w:r>
              <w:rPr>
                <w:sz w:val="20"/>
              </w:rPr>
              <w:t>13.75%</w:t>
            </w:r>
          </w:p>
        </w:tc>
        <w:tc>
          <w:tcPr>
            <w:tcW w:w="720" w:type="dxa"/>
          </w:tcPr>
          <w:p w14:paraId="6DADE4B5">
            <w:pPr>
              <w:spacing w:after="0" w:line="240" w:lineRule="auto"/>
            </w:pPr>
            <w:r>
              <w:rPr>
                <w:sz w:val="20"/>
              </w:rPr>
              <w:t>62.32%</w:t>
            </w:r>
          </w:p>
        </w:tc>
        <w:tc>
          <w:tcPr>
            <w:tcW w:w="720" w:type="dxa"/>
          </w:tcPr>
          <w:p w14:paraId="737DD92B">
            <w:pPr>
              <w:spacing w:after="0" w:line="240" w:lineRule="auto"/>
            </w:pPr>
            <w:r>
              <w:rPr>
                <w:sz w:val="20"/>
              </w:rPr>
              <w:t>-7.29%</w:t>
            </w:r>
          </w:p>
        </w:tc>
        <w:tc>
          <w:tcPr>
            <w:tcW w:w="720" w:type="dxa"/>
          </w:tcPr>
          <w:p w14:paraId="779F9219">
            <w:pPr>
              <w:spacing w:after="0" w:line="240" w:lineRule="auto"/>
            </w:pPr>
            <w:r>
              <w:rPr>
                <w:sz w:val="20"/>
              </w:rPr>
              <w:t>-21.25%</w:t>
            </w:r>
          </w:p>
        </w:tc>
        <w:tc>
          <w:tcPr>
            <w:tcW w:w="720" w:type="dxa"/>
          </w:tcPr>
          <w:p w14:paraId="653620B9">
            <w:pPr>
              <w:spacing w:after="0" w:line="240" w:lineRule="auto"/>
            </w:pPr>
            <w:r>
              <w:rPr>
                <w:sz w:val="20"/>
              </w:rPr>
              <w:t>0.410</w:t>
            </w:r>
          </w:p>
        </w:tc>
      </w:tr>
      <w:tr w14:paraId="7C2A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BB8BE76">
            <w:pPr>
              <w:spacing w:after="0" w:line="240" w:lineRule="auto"/>
            </w:pPr>
            <w:r>
              <w:rPr>
                <w:sz w:val="20"/>
              </w:rPr>
              <w:t>44</w:t>
            </w:r>
          </w:p>
        </w:tc>
        <w:tc>
          <w:tcPr>
            <w:tcW w:w="720" w:type="dxa"/>
          </w:tcPr>
          <w:p w14:paraId="2CDE264B">
            <w:pPr>
              <w:spacing w:after="0" w:line="240" w:lineRule="auto"/>
            </w:pPr>
            <w:r>
              <w:rPr>
                <w:sz w:val="20"/>
              </w:rPr>
              <w:t>2228.HK</w:t>
            </w:r>
          </w:p>
        </w:tc>
        <w:tc>
          <w:tcPr>
            <w:tcW w:w="720" w:type="dxa"/>
          </w:tcPr>
          <w:p w14:paraId="5464273C">
            <w:pPr>
              <w:spacing w:after="0" w:line="240" w:lineRule="auto"/>
            </w:pPr>
            <w:r>
              <w:rPr>
                <w:sz w:val="20"/>
              </w:rPr>
              <w:t>合生元</w:t>
            </w:r>
          </w:p>
        </w:tc>
        <w:tc>
          <w:tcPr>
            <w:tcW w:w="720" w:type="dxa"/>
          </w:tcPr>
          <w:p w14:paraId="210023FF">
            <w:pPr>
              <w:spacing w:after="0" w:line="240" w:lineRule="auto"/>
            </w:pPr>
            <w:r>
              <w:rPr>
                <w:sz w:val="20"/>
              </w:rPr>
              <w:t>40</w:t>
            </w:r>
          </w:p>
        </w:tc>
        <w:tc>
          <w:tcPr>
            <w:tcW w:w="720" w:type="dxa"/>
          </w:tcPr>
          <w:p w14:paraId="42C194B7">
            <w:pPr>
              <w:spacing w:after="0" w:line="240" w:lineRule="auto"/>
            </w:pPr>
            <w:r>
              <w:rPr>
                <w:sz w:val="20"/>
              </w:rPr>
              <w:t>77.5%</w:t>
            </w:r>
          </w:p>
        </w:tc>
        <w:tc>
          <w:tcPr>
            <w:tcW w:w="720" w:type="dxa"/>
          </w:tcPr>
          <w:p w14:paraId="5BC647ED">
            <w:pPr>
              <w:spacing w:after="0"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720" w:type="dxa"/>
          </w:tcPr>
          <w:p w14:paraId="568824F9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720" w:type="dxa"/>
          </w:tcPr>
          <w:p w14:paraId="7E6D1F4D">
            <w:pPr>
              <w:spacing w:after="0" w:line="240" w:lineRule="auto"/>
            </w:pPr>
            <w:r>
              <w:rPr>
                <w:sz w:val="20"/>
              </w:rPr>
              <w:t>15.69%</w:t>
            </w:r>
          </w:p>
        </w:tc>
        <w:tc>
          <w:tcPr>
            <w:tcW w:w="720" w:type="dxa"/>
          </w:tcPr>
          <w:p w14:paraId="7FB6C91F">
            <w:pPr>
              <w:spacing w:after="0" w:line="240" w:lineRule="auto"/>
            </w:pPr>
            <w:r>
              <w:rPr>
                <w:sz w:val="20"/>
              </w:rPr>
              <w:t>80.88%</w:t>
            </w:r>
          </w:p>
        </w:tc>
        <w:tc>
          <w:tcPr>
            <w:tcW w:w="720" w:type="dxa"/>
          </w:tcPr>
          <w:p w14:paraId="1D6A8370">
            <w:pPr>
              <w:spacing w:after="0" w:line="240" w:lineRule="auto"/>
            </w:pPr>
            <w:r>
              <w:rPr>
                <w:sz w:val="20"/>
              </w:rPr>
              <w:t>-8.24%</w:t>
            </w:r>
          </w:p>
        </w:tc>
        <w:tc>
          <w:tcPr>
            <w:tcW w:w="720" w:type="dxa"/>
          </w:tcPr>
          <w:p w14:paraId="34041D49">
            <w:pPr>
              <w:spacing w:after="0" w:line="240" w:lineRule="auto"/>
            </w:pPr>
            <w:r>
              <w:rPr>
                <w:sz w:val="20"/>
              </w:rPr>
              <w:t>-13.01%</w:t>
            </w:r>
          </w:p>
        </w:tc>
        <w:tc>
          <w:tcPr>
            <w:tcW w:w="720" w:type="dxa"/>
          </w:tcPr>
          <w:p w14:paraId="37C0F83E">
            <w:pPr>
              <w:spacing w:after="0" w:line="240" w:lineRule="auto"/>
            </w:pPr>
            <w:r>
              <w:rPr>
                <w:sz w:val="20"/>
              </w:rPr>
              <w:t>0.405</w:t>
            </w:r>
          </w:p>
        </w:tc>
      </w:tr>
      <w:tr w14:paraId="5F3C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CDE2D19">
            <w:pPr>
              <w:spacing w:after="0" w:line="240" w:lineRule="auto"/>
            </w:pPr>
            <w:r>
              <w:rPr>
                <w:sz w:val="20"/>
              </w:rPr>
              <w:t>45</w:t>
            </w:r>
          </w:p>
        </w:tc>
        <w:tc>
          <w:tcPr>
            <w:tcW w:w="720" w:type="dxa"/>
          </w:tcPr>
          <w:p w14:paraId="04D1D2D1">
            <w:pPr>
              <w:spacing w:after="0" w:line="240" w:lineRule="auto"/>
            </w:pPr>
            <w:r>
              <w:rPr>
                <w:sz w:val="20"/>
              </w:rPr>
              <w:t>0960.HK</w:t>
            </w:r>
          </w:p>
        </w:tc>
        <w:tc>
          <w:tcPr>
            <w:tcW w:w="720" w:type="dxa"/>
          </w:tcPr>
          <w:p w14:paraId="007C1553">
            <w:pPr>
              <w:spacing w:after="0" w:line="240" w:lineRule="auto"/>
            </w:pPr>
            <w:r>
              <w:rPr>
                <w:sz w:val="20"/>
              </w:rPr>
              <w:t>龙湖集团</w:t>
            </w:r>
          </w:p>
        </w:tc>
        <w:tc>
          <w:tcPr>
            <w:tcW w:w="720" w:type="dxa"/>
          </w:tcPr>
          <w:p w14:paraId="1E2F9690">
            <w:pPr>
              <w:spacing w:after="0" w:line="240" w:lineRule="auto"/>
            </w:pPr>
            <w:r>
              <w:rPr>
                <w:sz w:val="20"/>
              </w:rPr>
              <w:t>87</w:t>
            </w:r>
          </w:p>
        </w:tc>
        <w:tc>
          <w:tcPr>
            <w:tcW w:w="720" w:type="dxa"/>
          </w:tcPr>
          <w:p w14:paraId="71F9EEDB">
            <w:pPr>
              <w:spacing w:after="0" w:line="240" w:lineRule="auto"/>
            </w:pPr>
            <w:r>
              <w:rPr>
                <w:sz w:val="20"/>
              </w:rPr>
              <w:t>75.9%</w:t>
            </w:r>
          </w:p>
        </w:tc>
        <w:tc>
          <w:tcPr>
            <w:tcW w:w="720" w:type="dxa"/>
          </w:tcPr>
          <w:p w14:paraId="72EE8183">
            <w:pPr>
              <w:spacing w:after="0" w:line="240" w:lineRule="auto"/>
            </w:pPr>
            <w:r>
              <w:rPr>
                <w:sz w:val="20"/>
              </w:rPr>
              <w:t>66</w:t>
            </w:r>
          </w:p>
        </w:tc>
        <w:tc>
          <w:tcPr>
            <w:tcW w:w="720" w:type="dxa"/>
          </w:tcPr>
          <w:p w14:paraId="31FC557C">
            <w:pPr>
              <w:spacing w:after="0" w:line="240" w:lineRule="auto"/>
            </w:pPr>
            <w:r>
              <w:rPr>
                <w:sz w:val="20"/>
              </w:rPr>
              <w:t>21</w:t>
            </w:r>
          </w:p>
        </w:tc>
        <w:tc>
          <w:tcPr>
            <w:tcW w:w="720" w:type="dxa"/>
          </w:tcPr>
          <w:p w14:paraId="5E1E3763">
            <w:pPr>
              <w:spacing w:after="0" w:line="240" w:lineRule="auto"/>
            </w:pPr>
            <w:r>
              <w:rPr>
                <w:sz w:val="20"/>
              </w:rPr>
              <w:t>4.09%</w:t>
            </w:r>
          </w:p>
        </w:tc>
        <w:tc>
          <w:tcPr>
            <w:tcW w:w="720" w:type="dxa"/>
          </w:tcPr>
          <w:p w14:paraId="5FABDC26">
            <w:pPr>
              <w:spacing w:after="0" w:line="240" w:lineRule="auto"/>
            </w:pPr>
            <w:r>
              <w:rPr>
                <w:sz w:val="20"/>
              </w:rPr>
              <w:t>21.96%</w:t>
            </w:r>
          </w:p>
        </w:tc>
        <w:tc>
          <w:tcPr>
            <w:tcW w:w="720" w:type="dxa"/>
          </w:tcPr>
          <w:p w14:paraId="0E62BC2E">
            <w:pPr>
              <w:spacing w:after="0" w:line="240" w:lineRule="auto"/>
            </w:pPr>
            <w:r>
              <w:rPr>
                <w:sz w:val="20"/>
              </w:rPr>
              <w:t>-5.63%</w:t>
            </w:r>
          </w:p>
        </w:tc>
        <w:tc>
          <w:tcPr>
            <w:tcW w:w="720" w:type="dxa"/>
          </w:tcPr>
          <w:p w14:paraId="3F80C13D">
            <w:pPr>
              <w:spacing w:after="0" w:line="240" w:lineRule="auto"/>
            </w:pPr>
            <w:r>
              <w:rPr>
                <w:sz w:val="20"/>
              </w:rPr>
              <w:t>-11.28%</w:t>
            </w:r>
          </w:p>
        </w:tc>
        <w:tc>
          <w:tcPr>
            <w:tcW w:w="720" w:type="dxa"/>
          </w:tcPr>
          <w:p w14:paraId="03ADC101">
            <w:pPr>
              <w:spacing w:after="0" w:line="240" w:lineRule="auto"/>
            </w:pPr>
            <w:r>
              <w:rPr>
                <w:sz w:val="20"/>
              </w:rPr>
              <w:t>0.383</w:t>
            </w:r>
          </w:p>
        </w:tc>
      </w:tr>
      <w:tr w14:paraId="1CA4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2045E2D">
            <w:pPr>
              <w:spacing w:after="0" w:line="240" w:lineRule="auto"/>
            </w:pPr>
            <w:r>
              <w:rPr>
                <w:sz w:val="20"/>
              </w:rPr>
              <w:t>46</w:t>
            </w:r>
          </w:p>
        </w:tc>
        <w:tc>
          <w:tcPr>
            <w:tcW w:w="720" w:type="dxa"/>
          </w:tcPr>
          <w:p w14:paraId="0336F748">
            <w:pPr>
              <w:spacing w:after="0" w:line="240" w:lineRule="auto"/>
            </w:pPr>
            <w:r>
              <w:rPr>
                <w:sz w:val="20"/>
              </w:rPr>
              <w:t>9888.HK</w:t>
            </w:r>
          </w:p>
        </w:tc>
        <w:tc>
          <w:tcPr>
            <w:tcW w:w="720" w:type="dxa"/>
          </w:tcPr>
          <w:p w14:paraId="7685328C">
            <w:pPr>
              <w:spacing w:after="0" w:line="240" w:lineRule="auto"/>
            </w:pPr>
            <w:r>
              <w:rPr>
                <w:sz w:val="20"/>
              </w:rPr>
              <w:t>百度集团-SW</w:t>
            </w:r>
          </w:p>
        </w:tc>
        <w:tc>
          <w:tcPr>
            <w:tcW w:w="720" w:type="dxa"/>
          </w:tcPr>
          <w:p w14:paraId="4E7CFEC5">
            <w:pPr>
              <w:spacing w:after="0" w:line="240" w:lineRule="auto"/>
            </w:pPr>
            <w:r>
              <w:rPr>
                <w:sz w:val="20"/>
              </w:rPr>
              <w:t>60</w:t>
            </w:r>
          </w:p>
        </w:tc>
        <w:tc>
          <w:tcPr>
            <w:tcW w:w="720" w:type="dxa"/>
          </w:tcPr>
          <w:p w14:paraId="34AA9EC5">
            <w:pPr>
              <w:spacing w:after="0" w:line="240" w:lineRule="auto"/>
            </w:pPr>
            <w:r>
              <w:rPr>
                <w:sz w:val="20"/>
              </w:rPr>
              <w:t>78.3%</w:t>
            </w:r>
          </w:p>
        </w:tc>
        <w:tc>
          <w:tcPr>
            <w:tcW w:w="720" w:type="dxa"/>
          </w:tcPr>
          <w:p w14:paraId="6470220A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65DDF1F9">
            <w:pPr>
              <w:spacing w:after="0"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720" w:type="dxa"/>
          </w:tcPr>
          <w:p w14:paraId="068BE4B9">
            <w:pPr>
              <w:spacing w:after="0" w:line="240" w:lineRule="auto"/>
            </w:pPr>
            <w:r>
              <w:rPr>
                <w:sz w:val="20"/>
              </w:rPr>
              <w:t>16.95%</w:t>
            </w:r>
          </w:p>
        </w:tc>
        <w:tc>
          <w:tcPr>
            <w:tcW w:w="720" w:type="dxa"/>
          </w:tcPr>
          <w:p w14:paraId="04679698">
            <w:pPr>
              <w:spacing w:after="0" w:line="240" w:lineRule="auto"/>
            </w:pPr>
            <w:r>
              <w:rPr>
                <w:sz w:val="20"/>
              </w:rPr>
              <w:t>56.24%</w:t>
            </w:r>
          </w:p>
        </w:tc>
        <w:tc>
          <w:tcPr>
            <w:tcW w:w="720" w:type="dxa"/>
          </w:tcPr>
          <w:p w14:paraId="1F6851FC">
            <w:pPr>
              <w:spacing w:after="0" w:line="240" w:lineRule="auto"/>
            </w:pPr>
            <w:r>
              <w:rPr>
                <w:sz w:val="20"/>
              </w:rPr>
              <w:t>-4.50%</w:t>
            </w:r>
          </w:p>
        </w:tc>
        <w:tc>
          <w:tcPr>
            <w:tcW w:w="720" w:type="dxa"/>
          </w:tcPr>
          <w:p w14:paraId="2ADCDE07">
            <w:pPr>
              <w:spacing w:after="0" w:line="240" w:lineRule="auto"/>
            </w:pPr>
            <w:r>
              <w:rPr>
                <w:sz w:val="20"/>
              </w:rPr>
              <w:t>-9.83%</w:t>
            </w:r>
          </w:p>
        </w:tc>
        <w:tc>
          <w:tcPr>
            <w:tcW w:w="720" w:type="dxa"/>
          </w:tcPr>
          <w:p w14:paraId="16C15ED0">
            <w:pPr>
              <w:spacing w:after="0" w:line="240" w:lineRule="auto"/>
            </w:pPr>
            <w:r>
              <w:rPr>
                <w:sz w:val="20"/>
              </w:rPr>
              <w:t>0.382</w:t>
            </w:r>
          </w:p>
        </w:tc>
      </w:tr>
      <w:tr w14:paraId="7AE4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26E17CBE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77C197F6">
            <w:pPr>
              <w:spacing w:after="0" w:line="240" w:lineRule="auto"/>
            </w:pPr>
            <w:r>
              <w:rPr>
                <w:sz w:val="20"/>
              </w:rPr>
              <w:t>2186.HK</w:t>
            </w:r>
          </w:p>
        </w:tc>
        <w:tc>
          <w:tcPr>
            <w:tcW w:w="720" w:type="dxa"/>
          </w:tcPr>
          <w:p w14:paraId="06FF8338">
            <w:pPr>
              <w:spacing w:after="0" w:line="240" w:lineRule="auto"/>
            </w:pPr>
            <w:r>
              <w:rPr>
                <w:sz w:val="20"/>
              </w:rPr>
              <w:t>中国光大水务</w:t>
            </w:r>
          </w:p>
        </w:tc>
        <w:tc>
          <w:tcPr>
            <w:tcW w:w="720" w:type="dxa"/>
          </w:tcPr>
          <w:p w14:paraId="60851F8C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720" w:type="dxa"/>
          </w:tcPr>
          <w:p w14:paraId="5CB34BD5">
            <w:pPr>
              <w:spacing w:after="0" w:line="240" w:lineRule="auto"/>
            </w:pPr>
            <w:r>
              <w:rPr>
                <w:sz w:val="20"/>
              </w:rPr>
              <w:t>81.2%</w:t>
            </w:r>
          </w:p>
        </w:tc>
        <w:tc>
          <w:tcPr>
            <w:tcW w:w="720" w:type="dxa"/>
          </w:tcPr>
          <w:p w14:paraId="02AB9E09">
            <w:pPr>
              <w:spacing w:after="0" w:line="240" w:lineRule="auto"/>
            </w:pPr>
            <w:r>
              <w:rPr>
                <w:sz w:val="20"/>
              </w:rPr>
              <w:t>26</w:t>
            </w:r>
          </w:p>
        </w:tc>
        <w:tc>
          <w:tcPr>
            <w:tcW w:w="720" w:type="dxa"/>
          </w:tcPr>
          <w:p w14:paraId="376287A1">
            <w:pPr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720" w:type="dxa"/>
          </w:tcPr>
          <w:p w14:paraId="3CECD71A">
            <w:pPr>
              <w:spacing w:after="0" w:line="240" w:lineRule="auto"/>
            </w:pPr>
            <w:r>
              <w:rPr>
                <w:sz w:val="20"/>
              </w:rPr>
              <w:t>25.95%</w:t>
            </w:r>
          </w:p>
        </w:tc>
        <w:tc>
          <w:tcPr>
            <w:tcW w:w="720" w:type="dxa"/>
          </w:tcPr>
          <w:p w14:paraId="524F1F3D">
            <w:pPr>
              <w:spacing w:after="0" w:line="240" w:lineRule="auto"/>
            </w:pPr>
            <w:r>
              <w:rPr>
                <w:sz w:val="20"/>
              </w:rPr>
              <w:t>102.06%</w:t>
            </w:r>
          </w:p>
        </w:tc>
        <w:tc>
          <w:tcPr>
            <w:tcW w:w="720" w:type="dxa"/>
          </w:tcPr>
          <w:p w14:paraId="35096D9C">
            <w:pPr>
              <w:spacing w:after="0" w:line="240" w:lineRule="auto"/>
            </w:pPr>
            <w:r>
              <w:rPr>
                <w:sz w:val="20"/>
              </w:rPr>
              <w:t>-5.77%</w:t>
            </w:r>
          </w:p>
        </w:tc>
        <w:tc>
          <w:tcPr>
            <w:tcW w:w="720" w:type="dxa"/>
          </w:tcPr>
          <w:p w14:paraId="403386B6">
            <w:pPr>
              <w:spacing w:after="0" w:line="240" w:lineRule="auto"/>
            </w:pPr>
            <w:r>
              <w:rPr>
                <w:sz w:val="20"/>
              </w:rPr>
              <w:t>-11.89%</w:t>
            </w:r>
          </w:p>
        </w:tc>
        <w:tc>
          <w:tcPr>
            <w:tcW w:w="720" w:type="dxa"/>
          </w:tcPr>
          <w:p w14:paraId="73D6A5E3">
            <w:pPr>
              <w:spacing w:after="0" w:line="240" w:lineRule="auto"/>
            </w:pPr>
            <w:r>
              <w:rPr>
                <w:sz w:val="20"/>
              </w:rPr>
              <w:t>0.380</w:t>
            </w:r>
          </w:p>
        </w:tc>
      </w:tr>
      <w:tr w14:paraId="1528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4452DF5B">
            <w:pPr>
              <w:spacing w:after="0" w:line="240" w:lineRule="auto"/>
            </w:pPr>
            <w:r>
              <w:rPr>
                <w:sz w:val="20"/>
              </w:rPr>
              <w:t>48</w:t>
            </w:r>
          </w:p>
        </w:tc>
        <w:tc>
          <w:tcPr>
            <w:tcW w:w="720" w:type="dxa"/>
          </w:tcPr>
          <w:p w14:paraId="0BA691B0">
            <w:pPr>
              <w:spacing w:after="0" w:line="240" w:lineRule="auto"/>
            </w:pPr>
            <w:r>
              <w:rPr>
                <w:sz w:val="20"/>
              </w:rPr>
              <w:t>9999.HK</w:t>
            </w:r>
          </w:p>
        </w:tc>
        <w:tc>
          <w:tcPr>
            <w:tcW w:w="720" w:type="dxa"/>
          </w:tcPr>
          <w:p w14:paraId="112EBA18">
            <w:pPr>
              <w:spacing w:after="0" w:line="240" w:lineRule="auto"/>
            </w:pPr>
            <w:r>
              <w:rPr>
                <w:sz w:val="20"/>
              </w:rPr>
              <w:t>网易-S</w:t>
            </w:r>
          </w:p>
        </w:tc>
        <w:tc>
          <w:tcPr>
            <w:tcW w:w="720" w:type="dxa"/>
          </w:tcPr>
          <w:p w14:paraId="45783D7D">
            <w:pPr>
              <w:spacing w:after="0" w:line="240" w:lineRule="auto"/>
            </w:pPr>
            <w:r>
              <w:rPr>
                <w:sz w:val="20"/>
              </w:rPr>
              <w:t>61</w:t>
            </w:r>
          </w:p>
        </w:tc>
        <w:tc>
          <w:tcPr>
            <w:tcW w:w="720" w:type="dxa"/>
          </w:tcPr>
          <w:p w14:paraId="0BCB5D8D">
            <w:pPr>
              <w:spacing w:after="0" w:line="240" w:lineRule="auto"/>
            </w:pPr>
            <w:r>
              <w:rPr>
                <w:sz w:val="20"/>
              </w:rPr>
              <w:t>77.0%</w:t>
            </w:r>
          </w:p>
        </w:tc>
        <w:tc>
          <w:tcPr>
            <w:tcW w:w="720" w:type="dxa"/>
          </w:tcPr>
          <w:p w14:paraId="569F4669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720" w:type="dxa"/>
          </w:tcPr>
          <w:p w14:paraId="304334C4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7733E1A8">
            <w:pPr>
              <w:spacing w:after="0" w:line="240" w:lineRule="auto"/>
            </w:pPr>
            <w:r>
              <w:rPr>
                <w:sz w:val="20"/>
              </w:rPr>
              <w:t>5.95%</w:t>
            </w:r>
          </w:p>
        </w:tc>
        <w:tc>
          <w:tcPr>
            <w:tcW w:w="720" w:type="dxa"/>
          </w:tcPr>
          <w:p w14:paraId="07433F3C">
            <w:pPr>
              <w:spacing w:after="0" w:line="240" w:lineRule="auto"/>
            </w:pPr>
            <w:r>
              <w:rPr>
                <w:sz w:val="20"/>
              </w:rPr>
              <w:t>21.86%</w:t>
            </w:r>
          </w:p>
        </w:tc>
        <w:tc>
          <w:tcPr>
            <w:tcW w:w="720" w:type="dxa"/>
          </w:tcPr>
          <w:p w14:paraId="27CD60DB">
            <w:pPr>
              <w:spacing w:after="0" w:line="240" w:lineRule="auto"/>
            </w:pPr>
            <w:r>
              <w:rPr>
                <w:sz w:val="20"/>
              </w:rPr>
              <w:t>-3.23%</w:t>
            </w:r>
          </w:p>
        </w:tc>
        <w:tc>
          <w:tcPr>
            <w:tcW w:w="720" w:type="dxa"/>
          </w:tcPr>
          <w:p w14:paraId="3244810C">
            <w:pPr>
              <w:spacing w:after="0" w:line="240" w:lineRule="auto"/>
            </w:pPr>
            <w:r>
              <w:rPr>
                <w:sz w:val="20"/>
              </w:rPr>
              <w:t>-10.34%</w:t>
            </w:r>
          </w:p>
        </w:tc>
        <w:tc>
          <w:tcPr>
            <w:tcW w:w="720" w:type="dxa"/>
          </w:tcPr>
          <w:p w14:paraId="5B19E2F4">
            <w:pPr>
              <w:spacing w:after="0" w:line="240" w:lineRule="auto"/>
            </w:pPr>
            <w:r>
              <w:rPr>
                <w:sz w:val="20"/>
              </w:rPr>
              <w:t>0.366</w:t>
            </w:r>
          </w:p>
        </w:tc>
      </w:tr>
      <w:tr w14:paraId="1F2E8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1D3454">
            <w:pPr>
              <w:spacing w:after="0" w:line="240" w:lineRule="auto"/>
            </w:pPr>
            <w:r>
              <w:rPr>
                <w:sz w:val="20"/>
              </w:rPr>
              <w:t>49</w:t>
            </w:r>
          </w:p>
        </w:tc>
        <w:tc>
          <w:tcPr>
            <w:tcW w:w="720" w:type="dxa"/>
          </w:tcPr>
          <w:p w14:paraId="6F8D5379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720" w:type="dxa"/>
          </w:tcPr>
          <w:p w14:paraId="1D479AB5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720" w:type="dxa"/>
          </w:tcPr>
          <w:p w14:paraId="7E289B19">
            <w:pPr>
              <w:spacing w:after="0"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720" w:type="dxa"/>
          </w:tcPr>
          <w:p w14:paraId="6ACBB573">
            <w:pPr>
              <w:spacing w:after="0" w:line="240" w:lineRule="auto"/>
            </w:pPr>
            <w:r>
              <w:rPr>
                <w:sz w:val="20"/>
              </w:rPr>
              <w:t>79.1%</w:t>
            </w:r>
          </w:p>
        </w:tc>
        <w:tc>
          <w:tcPr>
            <w:tcW w:w="720" w:type="dxa"/>
          </w:tcPr>
          <w:p w14:paraId="5AC6D89F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56EB4788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720" w:type="dxa"/>
          </w:tcPr>
          <w:p w14:paraId="5E294618">
            <w:pPr>
              <w:spacing w:after="0" w:line="240" w:lineRule="auto"/>
            </w:pPr>
            <w:r>
              <w:rPr>
                <w:sz w:val="20"/>
              </w:rPr>
              <w:t>5.79%</w:t>
            </w:r>
          </w:p>
        </w:tc>
        <w:tc>
          <w:tcPr>
            <w:tcW w:w="720" w:type="dxa"/>
          </w:tcPr>
          <w:p w14:paraId="0932D8F9">
            <w:pPr>
              <w:spacing w:after="0" w:line="240" w:lineRule="auto"/>
            </w:pPr>
            <w:r>
              <w:rPr>
                <w:sz w:val="20"/>
              </w:rPr>
              <w:t>26.30%</w:t>
            </w:r>
          </w:p>
        </w:tc>
        <w:tc>
          <w:tcPr>
            <w:tcW w:w="720" w:type="dxa"/>
          </w:tcPr>
          <w:p w14:paraId="460D52AC">
            <w:pPr>
              <w:spacing w:after="0" w:line="240" w:lineRule="auto"/>
            </w:pPr>
            <w:r>
              <w:rPr>
                <w:sz w:val="20"/>
              </w:rPr>
              <w:t>-13.97%</w:t>
            </w:r>
          </w:p>
        </w:tc>
        <w:tc>
          <w:tcPr>
            <w:tcW w:w="720" w:type="dxa"/>
          </w:tcPr>
          <w:p w14:paraId="785920F9">
            <w:pPr>
              <w:spacing w:after="0" w:line="240" w:lineRule="auto"/>
            </w:pPr>
            <w:r>
              <w:rPr>
                <w:sz w:val="20"/>
              </w:rPr>
              <w:t>-22.25%</w:t>
            </w:r>
          </w:p>
        </w:tc>
        <w:tc>
          <w:tcPr>
            <w:tcW w:w="720" w:type="dxa"/>
          </w:tcPr>
          <w:p w14:paraId="576B4E53">
            <w:pPr>
              <w:spacing w:after="0" w:line="240" w:lineRule="auto"/>
            </w:pPr>
            <w:r>
              <w:rPr>
                <w:sz w:val="20"/>
              </w:rPr>
              <w:t>0.351</w:t>
            </w:r>
          </w:p>
        </w:tc>
      </w:tr>
      <w:tr w14:paraId="352A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304CED7">
            <w:pPr>
              <w:spacing w:after="0" w:line="240" w:lineRule="auto"/>
            </w:pPr>
            <w:r>
              <w:rPr>
                <w:sz w:val="20"/>
              </w:rPr>
              <w:t>50</w:t>
            </w:r>
          </w:p>
        </w:tc>
        <w:tc>
          <w:tcPr>
            <w:tcW w:w="720" w:type="dxa"/>
          </w:tcPr>
          <w:p w14:paraId="4248A79D">
            <w:pPr>
              <w:spacing w:after="0" w:line="240" w:lineRule="auto"/>
            </w:pPr>
            <w:r>
              <w:rPr>
                <w:sz w:val="20"/>
              </w:rPr>
              <w:t>1109.HK</w:t>
            </w:r>
          </w:p>
        </w:tc>
        <w:tc>
          <w:tcPr>
            <w:tcW w:w="720" w:type="dxa"/>
          </w:tcPr>
          <w:p w14:paraId="42A5AA2F">
            <w:pPr>
              <w:spacing w:after="0" w:line="240" w:lineRule="auto"/>
            </w:pPr>
            <w:r>
              <w:rPr>
                <w:sz w:val="20"/>
              </w:rPr>
              <w:t>华润置地</w:t>
            </w:r>
          </w:p>
        </w:tc>
        <w:tc>
          <w:tcPr>
            <w:tcW w:w="720" w:type="dxa"/>
          </w:tcPr>
          <w:p w14:paraId="1C46C93C">
            <w:pPr>
              <w:spacing w:after="0" w:line="240" w:lineRule="auto"/>
            </w:pPr>
            <w:r>
              <w:rPr>
                <w:sz w:val="20"/>
              </w:rPr>
              <w:t>83</w:t>
            </w:r>
          </w:p>
        </w:tc>
        <w:tc>
          <w:tcPr>
            <w:tcW w:w="720" w:type="dxa"/>
          </w:tcPr>
          <w:p w14:paraId="581D1DBB">
            <w:pPr>
              <w:spacing w:after="0" w:line="240" w:lineRule="auto"/>
            </w:pPr>
            <w:r>
              <w:rPr>
                <w:sz w:val="20"/>
              </w:rPr>
              <w:t>78.3%</w:t>
            </w:r>
          </w:p>
        </w:tc>
        <w:tc>
          <w:tcPr>
            <w:tcW w:w="720" w:type="dxa"/>
          </w:tcPr>
          <w:p w14:paraId="47B0A960">
            <w:pPr>
              <w:spacing w:after="0" w:line="240" w:lineRule="auto"/>
            </w:pPr>
            <w:r>
              <w:rPr>
                <w:sz w:val="20"/>
              </w:rPr>
              <w:t>65</w:t>
            </w:r>
          </w:p>
        </w:tc>
        <w:tc>
          <w:tcPr>
            <w:tcW w:w="720" w:type="dxa"/>
          </w:tcPr>
          <w:p w14:paraId="0BB60726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720" w:type="dxa"/>
          </w:tcPr>
          <w:p w14:paraId="4F9D8014">
            <w:pPr>
              <w:spacing w:after="0" w:line="240" w:lineRule="auto"/>
            </w:pPr>
            <w:r>
              <w:rPr>
                <w:sz w:val="20"/>
              </w:rPr>
              <w:t>3.74%</w:t>
            </w:r>
          </w:p>
        </w:tc>
        <w:tc>
          <w:tcPr>
            <w:tcW w:w="720" w:type="dxa"/>
          </w:tcPr>
          <w:p w14:paraId="16DF50DA">
            <w:pPr>
              <w:spacing w:after="0" w:line="240" w:lineRule="auto"/>
            </w:pPr>
            <w:r>
              <w:rPr>
                <w:sz w:val="20"/>
              </w:rPr>
              <w:t>17.65%</w:t>
            </w:r>
          </w:p>
        </w:tc>
        <w:tc>
          <w:tcPr>
            <w:tcW w:w="720" w:type="dxa"/>
          </w:tcPr>
          <w:p w14:paraId="7918A357">
            <w:pPr>
              <w:spacing w:after="0" w:line="240" w:lineRule="auto"/>
            </w:pPr>
            <w:r>
              <w:rPr>
                <w:sz w:val="20"/>
              </w:rPr>
              <w:t>-5.82%</w:t>
            </w:r>
          </w:p>
        </w:tc>
        <w:tc>
          <w:tcPr>
            <w:tcW w:w="720" w:type="dxa"/>
          </w:tcPr>
          <w:p w14:paraId="3BE8D8BB">
            <w:pPr>
              <w:spacing w:after="0" w:line="240" w:lineRule="auto"/>
            </w:pPr>
            <w:r>
              <w:rPr>
                <w:sz w:val="20"/>
              </w:rPr>
              <w:t>-11.85%</w:t>
            </w:r>
          </w:p>
        </w:tc>
        <w:tc>
          <w:tcPr>
            <w:tcW w:w="720" w:type="dxa"/>
          </w:tcPr>
          <w:p w14:paraId="5B3515B2">
            <w:pPr>
              <w:spacing w:after="0" w:line="240" w:lineRule="auto"/>
            </w:pPr>
            <w:r>
              <w:rPr>
                <w:sz w:val="20"/>
              </w:rPr>
              <w:t>0.345</w:t>
            </w:r>
          </w:p>
        </w:tc>
      </w:tr>
      <w:tr w14:paraId="2ACA2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E6BFC90">
            <w:pPr>
              <w:spacing w:after="0" w:line="240" w:lineRule="auto"/>
            </w:pPr>
            <w:r>
              <w:rPr>
                <w:sz w:val="20"/>
              </w:rPr>
              <w:t>51</w:t>
            </w:r>
          </w:p>
        </w:tc>
        <w:tc>
          <w:tcPr>
            <w:tcW w:w="720" w:type="dxa"/>
          </w:tcPr>
          <w:p w14:paraId="0D0B8CD0">
            <w:pPr>
              <w:spacing w:after="0" w:line="240" w:lineRule="auto"/>
            </w:pPr>
            <w:r>
              <w:rPr>
                <w:sz w:val="20"/>
              </w:rPr>
              <w:t>0006.HK</w:t>
            </w:r>
          </w:p>
        </w:tc>
        <w:tc>
          <w:tcPr>
            <w:tcW w:w="720" w:type="dxa"/>
          </w:tcPr>
          <w:p w14:paraId="52081F90">
            <w:pPr>
              <w:spacing w:after="0" w:line="240" w:lineRule="auto"/>
            </w:pPr>
            <w:r>
              <w:rPr>
                <w:sz w:val="20"/>
              </w:rPr>
              <w:t>电能实业</w:t>
            </w:r>
          </w:p>
        </w:tc>
        <w:tc>
          <w:tcPr>
            <w:tcW w:w="720" w:type="dxa"/>
          </w:tcPr>
          <w:p w14:paraId="4FE77172">
            <w:pPr>
              <w:spacing w:after="0" w:line="240" w:lineRule="auto"/>
            </w:pPr>
            <w:r>
              <w:rPr>
                <w:sz w:val="20"/>
              </w:rPr>
              <w:t>84</w:t>
            </w:r>
          </w:p>
        </w:tc>
        <w:tc>
          <w:tcPr>
            <w:tcW w:w="720" w:type="dxa"/>
          </w:tcPr>
          <w:p w14:paraId="5B21B09F">
            <w:pPr>
              <w:spacing w:after="0" w:line="240" w:lineRule="auto"/>
            </w:pPr>
            <w:r>
              <w:rPr>
                <w:sz w:val="20"/>
              </w:rPr>
              <w:t>78.6%</w:t>
            </w:r>
          </w:p>
        </w:tc>
        <w:tc>
          <w:tcPr>
            <w:tcW w:w="720" w:type="dxa"/>
          </w:tcPr>
          <w:p w14:paraId="2FD4F84D">
            <w:pPr>
              <w:spacing w:after="0" w:line="240" w:lineRule="auto"/>
            </w:pPr>
            <w:r>
              <w:rPr>
                <w:sz w:val="20"/>
              </w:rPr>
              <w:t>66</w:t>
            </w:r>
          </w:p>
        </w:tc>
        <w:tc>
          <w:tcPr>
            <w:tcW w:w="720" w:type="dxa"/>
          </w:tcPr>
          <w:p w14:paraId="5F75FD41">
            <w:pPr>
              <w:spacing w:after="0" w:line="240" w:lineRule="auto"/>
            </w:pPr>
            <w:r>
              <w:rPr>
                <w:sz w:val="20"/>
              </w:rPr>
              <w:t>18</w:t>
            </w:r>
          </w:p>
        </w:tc>
        <w:tc>
          <w:tcPr>
            <w:tcW w:w="720" w:type="dxa"/>
          </w:tcPr>
          <w:p w14:paraId="24416F4F">
            <w:pPr>
              <w:spacing w:after="0" w:line="240" w:lineRule="auto"/>
            </w:pPr>
            <w:r>
              <w:rPr>
                <w:sz w:val="20"/>
              </w:rPr>
              <w:t>4.07%</w:t>
            </w:r>
          </w:p>
        </w:tc>
        <w:tc>
          <w:tcPr>
            <w:tcW w:w="720" w:type="dxa"/>
          </w:tcPr>
          <w:p w14:paraId="218A9A9A">
            <w:pPr>
              <w:spacing w:after="0" w:line="240" w:lineRule="auto"/>
            </w:pPr>
            <w:r>
              <w:rPr>
                <w:sz w:val="20"/>
              </w:rPr>
              <w:t>13.66%</w:t>
            </w:r>
          </w:p>
        </w:tc>
        <w:tc>
          <w:tcPr>
            <w:tcW w:w="720" w:type="dxa"/>
          </w:tcPr>
          <w:p w14:paraId="5381B988">
            <w:pPr>
              <w:spacing w:after="0" w:line="240" w:lineRule="auto"/>
            </w:pPr>
            <w:r>
              <w:rPr>
                <w:sz w:val="20"/>
              </w:rPr>
              <w:t>-2.37%</w:t>
            </w:r>
          </w:p>
        </w:tc>
        <w:tc>
          <w:tcPr>
            <w:tcW w:w="720" w:type="dxa"/>
          </w:tcPr>
          <w:p w14:paraId="659D8B5F">
            <w:pPr>
              <w:spacing w:after="0" w:line="240" w:lineRule="auto"/>
            </w:pPr>
            <w:r>
              <w:rPr>
                <w:sz w:val="20"/>
              </w:rPr>
              <w:t>-5.72%</w:t>
            </w:r>
          </w:p>
        </w:tc>
        <w:tc>
          <w:tcPr>
            <w:tcW w:w="720" w:type="dxa"/>
          </w:tcPr>
          <w:p w14:paraId="526FEBDA">
            <w:pPr>
              <w:spacing w:after="0" w:line="240" w:lineRule="auto"/>
            </w:pPr>
            <w:r>
              <w:rPr>
                <w:sz w:val="20"/>
              </w:rPr>
              <w:t>0.336</w:t>
            </w:r>
          </w:p>
        </w:tc>
      </w:tr>
      <w:tr w14:paraId="289C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5D26645D">
            <w:pPr>
              <w:spacing w:after="0" w:line="240" w:lineRule="auto"/>
            </w:pPr>
            <w:r>
              <w:rPr>
                <w:sz w:val="20"/>
              </w:rPr>
              <w:t>52</w:t>
            </w:r>
          </w:p>
        </w:tc>
        <w:tc>
          <w:tcPr>
            <w:tcW w:w="720" w:type="dxa"/>
          </w:tcPr>
          <w:p w14:paraId="47164703">
            <w:pPr>
              <w:spacing w:after="0" w:line="240" w:lineRule="auto"/>
            </w:pPr>
            <w:r>
              <w:rPr>
                <w:sz w:val="20"/>
              </w:rPr>
              <w:t>2318.HK</w:t>
            </w:r>
          </w:p>
        </w:tc>
        <w:tc>
          <w:tcPr>
            <w:tcW w:w="720" w:type="dxa"/>
          </w:tcPr>
          <w:p w14:paraId="228EC1D6">
            <w:pPr>
              <w:spacing w:after="0" w:line="240" w:lineRule="auto"/>
            </w:pPr>
            <w:r>
              <w:rPr>
                <w:sz w:val="20"/>
              </w:rPr>
              <w:t>中国平安</w:t>
            </w:r>
          </w:p>
        </w:tc>
        <w:tc>
          <w:tcPr>
            <w:tcW w:w="720" w:type="dxa"/>
          </w:tcPr>
          <w:p w14:paraId="30271665">
            <w:pPr>
              <w:spacing w:after="0" w:line="240" w:lineRule="auto"/>
            </w:pPr>
            <w:r>
              <w:rPr>
                <w:sz w:val="20"/>
              </w:rPr>
              <w:t>117</w:t>
            </w:r>
          </w:p>
        </w:tc>
        <w:tc>
          <w:tcPr>
            <w:tcW w:w="720" w:type="dxa"/>
          </w:tcPr>
          <w:p w14:paraId="11E2D187">
            <w:pPr>
              <w:spacing w:after="0" w:line="240" w:lineRule="auto"/>
            </w:pPr>
            <w:r>
              <w:rPr>
                <w:sz w:val="20"/>
              </w:rPr>
              <w:t>79.5%</w:t>
            </w:r>
          </w:p>
        </w:tc>
        <w:tc>
          <w:tcPr>
            <w:tcW w:w="720" w:type="dxa"/>
          </w:tcPr>
          <w:p w14:paraId="48B1A27D">
            <w:pPr>
              <w:spacing w:after="0" w:line="240" w:lineRule="auto"/>
            </w:pPr>
            <w:r>
              <w:rPr>
                <w:sz w:val="20"/>
              </w:rPr>
              <w:t>93</w:t>
            </w:r>
          </w:p>
        </w:tc>
        <w:tc>
          <w:tcPr>
            <w:tcW w:w="720" w:type="dxa"/>
          </w:tcPr>
          <w:p w14:paraId="71FCC0ED">
            <w:pPr>
              <w:spacing w:after="0" w:line="240" w:lineRule="auto"/>
            </w:pPr>
            <w:r>
              <w:rPr>
                <w:sz w:val="20"/>
              </w:rPr>
              <w:t>24</w:t>
            </w:r>
          </w:p>
        </w:tc>
        <w:tc>
          <w:tcPr>
            <w:tcW w:w="720" w:type="dxa"/>
          </w:tcPr>
          <w:p w14:paraId="5154EEF8">
            <w:pPr>
              <w:spacing w:after="0" w:line="240" w:lineRule="auto"/>
            </w:pPr>
            <w:r>
              <w:rPr>
                <w:sz w:val="20"/>
              </w:rPr>
              <w:t>5.31%</w:t>
            </w:r>
          </w:p>
        </w:tc>
        <w:tc>
          <w:tcPr>
            <w:tcW w:w="720" w:type="dxa"/>
          </w:tcPr>
          <w:p w14:paraId="1513F8C3">
            <w:pPr>
              <w:spacing w:after="0" w:line="240" w:lineRule="auto"/>
            </w:pPr>
            <w:r>
              <w:rPr>
                <w:sz w:val="20"/>
              </w:rPr>
              <w:t>27.10%</w:t>
            </w:r>
          </w:p>
        </w:tc>
        <w:tc>
          <w:tcPr>
            <w:tcW w:w="720" w:type="dxa"/>
          </w:tcPr>
          <w:p w14:paraId="7A5A952F">
            <w:pPr>
              <w:spacing w:after="0" w:line="240" w:lineRule="auto"/>
            </w:pPr>
            <w:r>
              <w:rPr>
                <w:sz w:val="20"/>
              </w:rPr>
              <w:t>-5.68%</w:t>
            </w:r>
          </w:p>
        </w:tc>
        <w:tc>
          <w:tcPr>
            <w:tcW w:w="720" w:type="dxa"/>
          </w:tcPr>
          <w:p w14:paraId="31105C2A">
            <w:pPr>
              <w:spacing w:after="0" w:line="240" w:lineRule="auto"/>
            </w:pPr>
            <w:r>
              <w:rPr>
                <w:sz w:val="20"/>
              </w:rPr>
              <w:t>-12.96%</w:t>
            </w:r>
          </w:p>
        </w:tc>
        <w:tc>
          <w:tcPr>
            <w:tcW w:w="720" w:type="dxa"/>
          </w:tcPr>
          <w:p w14:paraId="3E473A44">
            <w:pPr>
              <w:spacing w:after="0" w:line="240" w:lineRule="auto"/>
            </w:pPr>
            <w:r>
              <w:rPr>
                <w:sz w:val="20"/>
              </w:rPr>
              <w:t>0.330</w:t>
            </w:r>
          </w:p>
        </w:tc>
      </w:tr>
      <w:tr w14:paraId="44F2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17300CB9">
            <w:pPr>
              <w:spacing w:after="0" w:line="240" w:lineRule="auto"/>
              <w:rPr>
                <w:b/>
                <w:bCs/>
              </w:rPr>
            </w:pPr>
            <w:bookmarkStart w:id="0" w:name="_GoBack"/>
            <w:r>
              <w:rPr>
                <w:b/>
                <w:bCs/>
                <w:sz w:val="20"/>
              </w:rPr>
              <w:t>53</w:t>
            </w:r>
          </w:p>
        </w:tc>
        <w:tc>
          <w:tcPr>
            <w:tcW w:w="720" w:type="dxa"/>
          </w:tcPr>
          <w:p w14:paraId="7B7E077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2388.HK</w:t>
            </w:r>
          </w:p>
        </w:tc>
        <w:tc>
          <w:tcPr>
            <w:tcW w:w="720" w:type="dxa"/>
          </w:tcPr>
          <w:p w14:paraId="06A2F6F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中银香港</w:t>
            </w:r>
          </w:p>
        </w:tc>
        <w:tc>
          <w:tcPr>
            <w:tcW w:w="720" w:type="dxa"/>
          </w:tcPr>
          <w:p w14:paraId="2122610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86</w:t>
            </w:r>
          </w:p>
        </w:tc>
        <w:tc>
          <w:tcPr>
            <w:tcW w:w="720" w:type="dxa"/>
          </w:tcPr>
          <w:p w14:paraId="0936341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81.4%</w:t>
            </w:r>
          </w:p>
        </w:tc>
        <w:tc>
          <w:tcPr>
            <w:tcW w:w="720" w:type="dxa"/>
          </w:tcPr>
          <w:p w14:paraId="28D512B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70</w:t>
            </w:r>
          </w:p>
        </w:tc>
        <w:tc>
          <w:tcPr>
            <w:tcW w:w="720" w:type="dxa"/>
          </w:tcPr>
          <w:p w14:paraId="62EC9B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16</w:t>
            </w:r>
          </w:p>
        </w:tc>
        <w:tc>
          <w:tcPr>
            <w:tcW w:w="720" w:type="dxa"/>
          </w:tcPr>
          <w:p w14:paraId="744CCA8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5.09%</w:t>
            </w:r>
          </w:p>
        </w:tc>
        <w:tc>
          <w:tcPr>
            <w:tcW w:w="720" w:type="dxa"/>
          </w:tcPr>
          <w:p w14:paraId="268D6C5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17.25%</w:t>
            </w:r>
          </w:p>
        </w:tc>
        <w:tc>
          <w:tcPr>
            <w:tcW w:w="720" w:type="dxa"/>
          </w:tcPr>
          <w:p w14:paraId="29AC75D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-2.26%</w:t>
            </w:r>
          </w:p>
        </w:tc>
        <w:tc>
          <w:tcPr>
            <w:tcW w:w="720" w:type="dxa"/>
          </w:tcPr>
          <w:p w14:paraId="1E40C47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-5.43%</w:t>
            </w:r>
          </w:p>
        </w:tc>
        <w:tc>
          <w:tcPr>
            <w:tcW w:w="720" w:type="dxa"/>
          </w:tcPr>
          <w:p w14:paraId="3365348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sz w:val="20"/>
              </w:rPr>
              <w:t>0.296</w:t>
            </w:r>
          </w:p>
        </w:tc>
      </w:tr>
      <w:bookmarkEnd w:id="0"/>
      <w:tr w14:paraId="265F2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3AB12D6B">
            <w:pPr>
              <w:spacing w:after="0" w:line="240" w:lineRule="auto"/>
            </w:pPr>
            <w:r>
              <w:rPr>
                <w:sz w:val="20"/>
              </w:rPr>
              <w:t>54</w:t>
            </w:r>
          </w:p>
        </w:tc>
        <w:tc>
          <w:tcPr>
            <w:tcW w:w="720" w:type="dxa"/>
          </w:tcPr>
          <w:p w14:paraId="1A16B741">
            <w:pPr>
              <w:spacing w:after="0" w:line="240" w:lineRule="auto"/>
            </w:pPr>
            <w:r>
              <w:rPr>
                <w:sz w:val="20"/>
              </w:rPr>
              <w:t>0002.HK</w:t>
            </w:r>
          </w:p>
        </w:tc>
        <w:tc>
          <w:tcPr>
            <w:tcW w:w="720" w:type="dxa"/>
          </w:tcPr>
          <w:p w14:paraId="71625EA9">
            <w:pPr>
              <w:spacing w:after="0" w:line="240" w:lineRule="auto"/>
            </w:pPr>
            <w:r>
              <w:rPr>
                <w:sz w:val="20"/>
              </w:rPr>
              <w:t>中电控股</w:t>
            </w:r>
          </w:p>
        </w:tc>
        <w:tc>
          <w:tcPr>
            <w:tcW w:w="720" w:type="dxa"/>
          </w:tcPr>
          <w:p w14:paraId="34C7918D">
            <w:pPr>
              <w:spacing w:after="0" w:line="240" w:lineRule="auto"/>
            </w:pPr>
            <w:r>
              <w:rPr>
                <w:sz w:val="20"/>
              </w:rPr>
              <w:t>42</w:t>
            </w:r>
          </w:p>
        </w:tc>
        <w:tc>
          <w:tcPr>
            <w:tcW w:w="720" w:type="dxa"/>
          </w:tcPr>
          <w:p w14:paraId="33DA73C4">
            <w:pPr>
              <w:spacing w:after="0" w:line="240" w:lineRule="auto"/>
            </w:pPr>
            <w:r>
              <w:rPr>
                <w:sz w:val="20"/>
              </w:rPr>
              <w:t>81.0%</w:t>
            </w:r>
          </w:p>
        </w:tc>
        <w:tc>
          <w:tcPr>
            <w:tcW w:w="720" w:type="dxa"/>
          </w:tcPr>
          <w:p w14:paraId="18AC7A62">
            <w:pPr>
              <w:spacing w:after="0" w:line="240" w:lineRule="auto"/>
            </w:pPr>
            <w:r>
              <w:rPr>
                <w:sz w:val="20"/>
              </w:rPr>
              <w:t>34</w:t>
            </w:r>
          </w:p>
        </w:tc>
        <w:tc>
          <w:tcPr>
            <w:tcW w:w="720" w:type="dxa"/>
          </w:tcPr>
          <w:p w14:paraId="29DC0811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720" w:type="dxa"/>
          </w:tcPr>
          <w:p w14:paraId="1F49F3BE">
            <w:pPr>
              <w:spacing w:after="0" w:line="240" w:lineRule="auto"/>
            </w:pPr>
            <w:r>
              <w:rPr>
                <w:sz w:val="20"/>
              </w:rPr>
              <w:t>2.48%</w:t>
            </w:r>
          </w:p>
        </w:tc>
        <w:tc>
          <w:tcPr>
            <w:tcW w:w="720" w:type="dxa"/>
          </w:tcPr>
          <w:p w14:paraId="2969F107">
            <w:pPr>
              <w:spacing w:after="0" w:line="240" w:lineRule="auto"/>
            </w:pPr>
            <w:r>
              <w:rPr>
                <w:sz w:val="20"/>
              </w:rPr>
              <w:t>8.73%</w:t>
            </w:r>
          </w:p>
        </w:tc>
        <w:tc>
          <w:tcPr>
            <w:tcW w:w="720" w:type="dxa"/>
          </w:tcPr>
          <w:p w14:paraId="50FE4F68">
            <w:pPr>
              <w:spacing w:after="0" w:line="240" w:lineRule="auto"/>
            </w:pPr>
            <w:r>
              <w:rPr>
                <w:sz w:val="20"/>
              </w:rPr>
              <w:t>-1.38%</w:t>
            </w:r>
          </w:p>
        </w:tc>
        <w:tc>
          <w:tcPr>
            <w:tcW w:w="720" w:type="dxa"/>
          </w:tcPr>
          <w:p w14:paraId="7794A08E">
            <w:pPr>
              <w:spacing w:after="0" w:line="240" w:lineRule="auto"/>
            </w:pPr>
            <w:r>
              <w:rPr>
                <w:sz w:val="20"/>
              </w:rPr>
              <w:t>-4.59%</w:t>
            </w:r>
          </w:p>
        </w:tc>
        <w:tc>
          <w:tcPr>
            <w:tcW w:w="720" w:type="dxa"/>
          </w:tcPr>
          <w:p w14:paraId="11383148">
            <w:pPr>
              <w:spacing w:after="0" w:line="240" w:lineRule="auto"/>
            </w:pPr>
            <w:r>
              <w:rPr>
                <w:sz w:val="20"/>
              </w:rPr>
              <w:t>0.294</w:t>
            </w:r>
          </w:p>
        </w:tc>
      </w:tr>
      <w:tr w14:paraId="1BA5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7E75AE12">
            <w:pPr>
              <w:spacing w:after="0" w:line="240" w:lineRule="auto"/>
            </w:pPr>
            <w:r>
              <w:rPr>
                <w:sz w:val="20"/>
              </w:rPr>
              <w:t>55</w:t>
            </w:r>
          </w:p>
        </w:tc>
        <w:tc>
          <w:tcPr>
            <w:tcW w:w="720" w:type="dxa"/>
          </w:tcPr>
          <w:p w14:paraId="75505EC3">
            <w:pPr>
              <w:spacing w:after="0" w:line="240" w:lineRule="auto"/>
            </w:pPr>
            <w:r>
              <w:rPr>
                <w:sz w:val="20"/>
              </w:rPr>
              <w:t>9988.HK</w:t>
            </w:r>
          </w:p>
        </w:tc>
        <w:tc>
          <w:tcPr>
            <w:tcW w:w="720" w:type="dxa"/>
          </w:tcPr>
          <w:p w14:paraId="7E0F8408">
            <w:pPr>
              <w:spacing w:after="0" w:line="240" w:lineRule="auto"/>
            </w:pPr>
            <w:r>
              <w:rPr>
                <w:sz w:val="20"/>
              </w:rPr>
              <w:t>阿里巴巴-SW</w:t>
            </w:r>
          </w:p>
        </w:tc>
        <w:tc>
          <w:tcPr>
            <w:tcW w:w="720" w:type="dxa"/>
          </w:tcPr>
          <w:p w14:paraId="1367C41A">
            <w:pPr>
              <w:spacing w:after="0" w:line="240" w:lineRule="auto"/>
            </w:pPr>
            <w:r>
              <w:rPr>
                <w:sz w:val="20"/>
              </w:rPr>
              <w:t>90</w:t>
            </w:r>
          </w:p>
        </w:tc>
        <w:tc>
          <w:tcPr>
            <w:tcW w:w="720" w:type="dxa"/>
          </w:tcPr>
          <w:p w14:paraId="3F1EC373">
            <w:pPr>
              <w:spacing w:after="0" w:line="240" w:lineRule="auto"/>
            </w:pPr>
            <w:r>
              <w:rPr>
                <w:sz w:val="20"/>
              </w:rPr>
              <w:t>84.4%</w:t>
            </w:r>
          </w:p>
        </w:tc>
        <w:tc>
          <w:tcPr>
            <w:tcW w:w="720" w:type="dxa"/>
          </w:tcPr>
          <w:p w14:paraId="7D6FD1F6">
            <w:pPr>
              <w:spacing w:after="0" w:line="240" w:lineRule="auto"/>
            </w:pPr>
            <w:r>
              <w:rPr>
                <w:sz w:val="20"/>
              </w:rPr>
              <w:t>76</w:t>
            </w:r>
          </w:p>
        </w:tc>
        <w:tc>
          <w:tcPr>
            <w:tcW w:w="720" w:type="dxa"/>
          </w:tcPr>
          <w:p w14:paraId="6F6D9D4E">
            <w:pPr>
              <w:spacing w:after="0"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720" w:type="dxa"/>
          </w:tcPr>
          <w:p w14:paraId="59357387">
            <w:pPr>
              <w:spacing w:after="0" w:line="240" w:lineRule="auto"/>
            </w:pPr>
            <w:r>
              <w:rPr>
                <w:sz w:val="20"/>
              </w:rPr>
              <w:t>18.27%</w:t>
            </w:r>
          </w:p>
        </w:tc>
        <w:tc>
          <w:tcPr>
            <w:tcW w:w="720" w:type="dxa"/>
          </w:tcPr>
          <w:p w14:paraId="1C20DEF6">
            <w:pPr>
              <w:spacing w:after="0" w:line="240" w:lineRule="auto"/>
            </w:pPr>
            <w:r>
              <w:rPr>
                <w:sz w:val="20"/>
              </w:rPr>
              <w:t>56.99%</w:t>
            </w:r>
          </w:p>
        </w:tc>
        <w:tc>
          <w:tcPr>
            <w:tcW w:w="720" w:type="dxa"/>
          </w:tcPr>
          <w:p w14:paraId="0A00FEEA">
            <w:pPr>
              <w:spacing w:after="0" w:line="240" w:lineRule="auto"/>
            </w:pPr>
            <w:r>
              <w:rPr>
                <w:sz w:val="20"/>
              </w:rPr>
              <w:t>-4.13%</w:t>
            </w:r>
          </w:p>
        </w:tc>
        <w:tc>
          <w:tcPr>
            <w:tcW w:w="720" w:type="dxa"/>
          </w:tcPr>
          <w:p w14:paraId="6E1A43B6">
            <w:pPr>
              <w:spacing w:after="0" w:line="240" w:lineRule="auto"/>
            </w:pPr>
            <w:r>
              <w:rPr>
                <w:sz w:val="20"/>
              </w:rPr>
              <w:t>-10.33%</w:t>
            </w:r>
          </w:p>
        </w:tc>
        <w:tc>
          <w:tcPr>
            <w:tcW w:w="720" w:type="dxa"/>
          </w:tcPr>
          <w:p w14:paraId="5BB0CFC7">
            <w:pPr>
              <w:spacing w:after="0" w:line="240" w:lineRule="auto"/>
            </w:pPr>
            <w:r>
              <w:rPr>
                <w:sz w:val="20"/>
              </w:rPr>
              <w:t>0.285</w:t>
            </w:r>
          </w:p>
        </w:tc>
      </w:tr>
      <w:tr w14:paraId="66A40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</w:tcPr>
          <w:p w14:paraId="6009A666">
            <w:pPr>
              <w:spacing w:after="0" w:line="240" w:lineRule="auto"/>
            </w:pPr>
            <w:r>
              <w:rPr>
                <w:sz w:val="20"/>
              </w:rPr>
              <w:t>56</w:t>
            </w:r>
          </w:p>
        </w:tc>
        <w:tc>
          <w:tcPr>
            <w:tcW w:w="720" w:type="dxa"/>
          </w:tcPr>
          <w:p w14:paraId="590F8A9C">
            <w:pPr>
              <w:spacing w:after="0" w:line="240" w:lineRule="auto"/>
            </w:pPr>
            <w:r>
              <w:rPr>
                <w:sz w:val="20"/>
              </w:rPr>
              <w:t>0020.HK</w:t>
            </w:r>
          </w:p>
        </w:tc>
        <w:tc>
          <w:tcPr>
            <w:tcW w:w="720" w:type="dxa"/>
          </w:tcPr>
          <w:p w14:paraId="225CC49E">
            <w:pPr>
              <w:spacing w:after="0" w:line="240" w:lineRule="auto"/>
            </w:pPr>
            <w:r>
              <w:rPr>
                <w:sz w:val="20"/>
              </w:rPr>
              <w:t>会德丰地产</w:t>
            </w:r>
          </w:p>
        </w:tc>
        <w:tc>
          <w:tcPr>
            <w:tcW w:w="720" w:type="dxa"/>
          </w:tcPr>
          <w:p w14:paraId="68811188">
            <w:pPr>
              <w:spacing w:after="0" w:line="240" w:lineRule="auto"/>
            </w:pPr>
            <w:r>
              <w:rPr>
                <w:sz w:val="20"/>
              </w:rPr>
              <w:t>62</w:t>
            </w:r>
          </w:p>
        </w:tc>
        <w:tc>
          <w:tcPr>
            <w:tcW w:w="720" w:type="dxa"/>
          </w:tcPr>
          <w:p w14:paraId="76759233">
            <w:pPr>
              <w:spacing w:after="0" w:line="240" w:lineRule="auto"/>
            </w:pPr>
            <w:r>
              <w:rPr>
                <w:sz w:val="20"/>
              </w:rPr>
              <w:t>87.1%</w:t>
            </w:r>
          </w:p>
        </w:tc>
        <w:tc>
          <w:tcPr>
            <w:tcW w:w="720" w:type="dxa"/>
          </w:tcPr>
          <w:p w14:paraId="572B2845">
            <w:pPr>
              <w:spacing w:after="0" w:line="240" w:lineRule="auto"/>
            </w:pPr>
            <w:r>
              <w:rPr>
                <w:sz w:val="20"/>
              </w:rPr>
              <w:t>54</w:t>
            </w:r>
          </w:p>
        </w:tc>
        <w:tc>
          <w:tcPr>
            <w:tcW w:w="720" w:type="dxa"/>
          </w:tcPr>
          <w:p w14:paraId="236E1482">
            <w:pPr>
              <w:spacing w:after="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720" w:type="dxa"/>
          </w:tcPr>
          <w:p w14:paraId="35651ABC">
            <w:pPr>
              <w:spacing w:after="0" w:line="240" w:lineRule="auto"/>
            </w:pPr>
            <w:r>
              <w:rPr>
                <w:sz w:val="20"/>
              </w:rPr>
              <w:t>19.07%</w:t>
            </w:r>
          </w:p>
        </w:tc>
        <w:tc>
          <w:tcPr>
            <w:tcW w:w="720" w:type="dxa"/>
          </w:tcPr>
          <w:p w14:paraId="21C14F9D">
            <w:pPr>
              <w:spacing w:after="0" w:line="240" w:lineRule="auto"/>
            </w:pPr>
            <w:r>
              <w:rPr>
                <w:sz w:val="20"/>
              </w:rPr>
              <w:t>50.86%</w:t>
            </w:r>
          </w:p>
        </w:tc>
        <w:tc>
          <w:tcPr>
            <w:tcW w:w="720" w:type="dxa"/>
          </w:tcPr>
          <w:p w14:paraId="45556D01">
            <w:pPr>
              <w:spacing w:after="0" w:line="240" w:lineRule="auto"/>
            </w:pPr>
            <w:r>
              <w:rPr>
                <w:sz w:val="20"/>
              </w:rPr>
              <w:t>-5.10%</w:t>
            </w:r>
          </w:p>
        </w:tc>
        <w:tc>
          <w:tcPr>
            <w:tcW w:w="720" w:type="dxa"/>
          </w:tcPr>
          <w:p w14:paraId="6AF12C55">
            <w:pPr>
              <w:spacing w:after="0" w:line="240" w:lineRule="auto"/>
            </w:pPr>
            <w:r>
              <w:rPr>
                <w:sz w:val="20"/>
              </w:rPr>
              <w:t>-9.55%</w:t>
            </w:r>
          </w:p>
        </w:tc>
        <w:tc>
          <w:tcPr>
            <w:tcW w:w="720" w:type="dxa"/>
          </w:tcPr>
          <w:p w14:paraId="0549F90A">
            <w:pPr>
              <w:spacing w:after="0" w:line="240" w:lineRule="auto"/>
            </w:pPr>
            <w:r>
              <w:rPr>
                <w:sz w:val="20"/>
              </w:rPr>
              <w:t>0.242</w:t>
            </w:r>
          </w:p>
        </w:tc>
      </w:tr>
    </w:tbl>
    <w:p w14:paraId="3B8A5304">
      <w:pPr>
        <w:pStyle w:val="4"/>
      </w:pPr>
      <w:r>
        <w:t>🔴 高难度股票（Top 10）</w:t>
      </w:r>
    </w:p>
    <w:p w14:paraId="28982AF2">
      <w:r>
        <w:rPr>
          <w:sz w:val="22"/>
        </w:rPr>
        <w:t>这些股票高置信度预测胜率低、损失大，建议谨慎操作：</w:t>
      </w:r>
    </w:p>
    <w:p w14:paraId="34B661C8">
      <w:pPr>
        <w:pStyle w:val="5"/>
      </w:pPr>
      <w:r>
        <w:t>1. 3800.HK - 保利协鑫能源</w:t>
      </w:r>
    </w:p>
    <w:p w14:paraId="5D1EE561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70</w:t>
      </w:r>
    </w:p>
    <w:p w14:paraId="01949B5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32.9%</w:t>
      </w:r>
    </w:p>
    <w:p w14:paraId="2E6B161C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23</w:t>
      </w:r>
    </w:p>
    <w:p w14:paraId="2AB3B397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47</w:t>
      </w:r>
    </w:p>
    <w:p w14:paraId="658EC046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-6.16%</w:t>
      </w:r>
    </w:p>
    <w:p w14:paraId="5FBB38BE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35.37%</w:t>
      </w:r>
    </w:p>
    <w:p w14:paraId="194942D4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-13.47%</w:t>
      </w:r>
    </w:p>
    <w:p w14:paraId="75D4FAF2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-40.16%</w:t>
      </w:r>
    </w:p>
    <w:p w14:paraId="5639D123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1.052</w:t>
      </w:r>
    </w:p>
    <w:p w14:paraId="062247DE">
      <w:pPr>
        <w:pStyle w:val="5"/>
      </w:pPr>
      <w:r>
        <w:t>2. 0941.HK - 中国移动</w:t>
      </w:r>
    </w:p>
    <w:p w14:paraId="58C827F8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93</w:t>
      </w:r>
    </w:p>
    <w:p w14:paraId="6A717BDF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36.6%</w:t>
      </w:r>
    </w:p>
    <w:p w14:paraId="5152D49B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34</w:t>
      </w:r>
    </w:p>
    <w:p w14:paraId="615CFD55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59</w:t>
      </w:r>
    </w:p>
    <w:p w14:paraId="3D2C0874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-0.27%</w:t>
      </w:r>
    </w:p>
    <w:p w14:paraId="4ED6930E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10.66%</w:t>
      </w:r>
    </w:p>
    <w:p w14:paraId="7A55849E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-3.05%</w:t>
      </w:r>
    </w:p>
    <w:p w14:paraId="0D12F4F0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-6.59%</w:t>
      </w:r>
    </w:p>
    <w:p w14:paraId="6792D1B4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0.965</w:t>
      </w:r>
    </w:p>
    <w:p w14:paraId="29991614">
      <w:pPr>
        <w:pStyle w:val="5"/>
      </w:pPr>
      <w:r>
        <w:t>3. 1257.HK - 中国光大绿色环保</w:t>
      </w:r>
    </w:p>
    <w:p w14:paraId="21031E8F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35</w:t>
      </w:r>
    </w:p>
    <w:p w14:paraId="1FD2D01F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37.1%</w:t>
      </w:r>
    </w:p>
    <w:p w14:paraId="39E8E6F7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13</w:t>
      </w:r>
    </w:p>
    <w:p w14:paraId="7E134B57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22</w:t>
      </w:r>
    </w:p>
    <w:p w14:paraId="3D55AE6B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-2.04%</w:t>
      </w:r>
    </w:p>
    <w:p w14:paraId="312FFC5C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16.00%</w:t>
      </w:r>
    </w:p>
    <w:p w14:paraId="4DA96EBC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-6.51%</w:t>
      </w:r>
    </w:p>
    <w:p w14:paraId="2606FF07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-13.08%</w:t>
      </w:r>
    </w:p>
    <w:p w14:paraId="6B4BB83D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0.963</w:t>
      </w:r>
    </w:p>
    <w:p w14:paraId="44E0CFB7">
      <w:pPr>
        <w:pStyle w:val="5"/>
      </w:pPr>
      <w:r>
        <w:t>4. 1919.HK - 中远海控</w:t>
      </w:r>
    </w:p>
    <w:p w14:paraId="3C6E625F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79</w:t>
      </w:r>
    </w:p>
    <w:p w14:paraId="39704B74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41.8%</w:t>
      </w:r>
    </w:p>
    <w:p w14:paraId="56B516CC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33</w:t>
      </w:r>
    </w:p>
    <w:p w14:paraId="57D498E1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46</w:t>
      </w:r>
    </w:p>
    <w:p w14:paraId="391C75D5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0.20%</w:t>
      </w:r>
    </w:p>
    <w:p w14:paraId="679CB7E8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18.73%</w:t>
      </w:r>
    </w:p>
    <w:p w14:paraId="001F969A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-6.19%</w:t>
      </w:r>
    </w:p>
    <w:p w14:paraId="0226700F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-15.92%</w:t>
      </w:r>
    </w:p>
    <w:p w14:paraId="0273290D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0.901</w:t>
      </w:r>
    </w:p>
    <w:p w14:paraId="6A7B9FEA">
      <w:pPr>
        <w:pStyle w:val="5"/>
      </w:pPr>
      <w:r>
        <w:t>5. 0883.HK - 中国海洋石油</w:t>
      </w:r>
    </w:p>
    <w:p w14:paraId="6A573B4A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75</w:t>
      </w:r>
    </w:p>
    <w:p w14:paraId="21D66D1B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44.0%</w:t>
      </w:r>
    </w:p>
    <w:p w14:paraId="0132B103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33</w:t>
      </w:r>
    </w:p>
    <w:p w14:paraId="0A257000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42</w:t>
      </w:r>
    </w:p>
    <w:p w14:paraId="563343F1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0.61%</w:t>
      </w:r>
    </w:p>
    <w:p w14:paraId="3B409B1D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23.13%</w:t>
      </w:r>
    </w:p>
    <w:p w14:paraId="502A5A9D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-5.37%</w:t>
      </w:r>
    </w:p>
    <w:p w14:paraId="1C11E4A7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-10.95%</w:t>
      </w:r>
    </w:p>
    <w:p w14:paraId="55FA8435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0.865</w:t>
      </w:r>
    </w:p>
    <w:p w14:paraId="7921128C">
      <w:pPr>
        <w:pStyle w:val="5"/>
      </w:pPr>
      <w:r>
        <w:t>6. 2883.HK - 中国石油化工</w:t>
      </w:r>
    </w:p>
    <w:p w14:paraId="4E2B4F2B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61</w:t>
      </w:r>
    </w:p>
    <w:p w14:paraId="7ABECE67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47.5%</w:t>
      </w:r>
    </w:p>
    <w:p w14:paraId="01E7E420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29</w:t>
      </w:r>
    </w:p>
    <w:p w14:paraId="45F920A0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32</w:t>
      </w:r>
    </w:p>
    <w:p w14:paraId="702A2532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-0.51%</w:t>
      </w:r>
    </w:p>
    <w:p w14:paraId="06D8F5C6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20.42%</w:t>
      </w:r>
    </w:p>
    <w:p w14:paraId="7DBA5B0E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-8.24%</w:t>
      </w:r>
    </w:p>
    <w:p w14:paraId="54CA15E3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-16.11%</w:t>
      </w:r>
    </w:p>
    <w:p w14:paraId="0A626C99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0.816</w:t>
      </w:r>
    </w:p>
    <w:p w14:paraId="2892EC3E">
      <w:pPr>
        <w:pStyle w:val="5"/>
      </w:pPr>
      <w:r>
        <w:t>7. 1211.HK - 比亚迪股份</w:t>
      </w:r>
    </w:p>
    <w:p w14:paraId="546A113D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64</w:t>
      </w:r>
    </w:p>
    <w:p w14:paraId="632E74AC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50.0%</w:t>
      </w:r>
    </w:p>
    <w:p w14:paraId="4BA2DB1E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32</w:t>
      </w:r>
    </w:p>
    <w:p w14:paraId="0DD9256E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32</w:t>
      </w:r>
    </w:p>
    <w:p w14:paraId="61A622B6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1.25%</w:t>
      </w:r>
    </w:p>
    <w:p w14:paraId="3A0730D1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40.34%</w:t>
      </w:r>
    </w:p>
    <w:p w14:paraId="5932C95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-12.33%</w:t>
      </w:r>
    </w:p>
    <w:p w14:paraId="549636EA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-72.71%</w:t>
      </w:r>
    </w:p>
    <w:p w14:paraId="373E1DF0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0.814</w:t>
      </w:r>
    </w:p>
    <w:p w14:paraId="416DA69E">
      <w:pPr>
        <w:pStyle w:val="5"/>
      </w:pPr>
      <w:r>
        <w:t>8. 3968.HK - 招商银行</w:t>
      </w:r>
    </w:p>
    <w:p w14:paraId="3CB25359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69</w:t>
      </w:r>
    </w:p>
    <w:p w14:paraId="4621DBE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47.8%</w:t>
      </w:r>
    </w:p>
    <w:p w14:paraId="43F6B1CD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33</w:t>
      </w:r>
    </w:p>
    <w:p w14:paraId="1504DBA5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36</w:t>
      </w:r>
    </w:p>
    <w:p w14:paraId="1FB304FE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1.63%</w:t>
      </w:r>
    </w:p>
    <w:p w14:paraId="04B282CB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17.37%</w:t>
      </w:r>
    </w:p>
    <w:p w14:paraId="48340762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-4.78%</w:t>
      </w:r>
    </w:p>
    <w:p w14:paraId="7B884552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-13.08%</w:t>
      </w:r>
    </w:p>
    <w:p w14:paraId="3CA5777C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0.806</w:t>
      </w:r>
    </w:p>
    <w:p w14:paraId="416A0E34">
      <w:pPr>
        <w:pStyle w:val="5"/>
      </w:pPr>
      <w:r>
        <w:t>9. 1810.HK - 小米集团-W</w:t>
      </w:r>
    </w:p>
    <w:p w14:paraId="1ABF216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141</w:t>
      </w:r>
    </w:p>
    <w:p w14:paraId="589F5F99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50.4%</w:t>
      </w:r>
    </w:p>
    <w:p w14:paraId="152DFFCD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71</w:t>
      </w:r>
    </w:p>
    <w:p w14:paraId="7BE814E8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70</w:t>
      </w:r>
    </w:p>
    <w:p w14:paraId="792195EC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2.82%</w:t>
      </w:r>
    </w:p>
    <w:p w14:paraId="44D9521A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54.20%</w:t>
      </w:r>
    </w:p>
    <w:p w14:paraId="76BD4AC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-11.40%</w:t>
      </w:r>
    </w:p>
    <w:p w14:paraId="0D256D28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-28.45%</w:t>
      </w:r>
    </w:p>
    <w:p w14:paraId="7C41F35F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0.800</w:t>
      </w:r>
    </w:p>
    <w:p w14:paraId="7542CE8A">
      <w:pPr>
        <w:pStyle w:val="5"/>
      </w:pPr>
      <w:r>
        <w:t>10. 0966.HK - 中国太平</w:t>
      </w:r>
    </w:p>
    <w:p w14:paraId="06E7F934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46</w:t>
      </w:r>
    </w:p>
    <w:p w14:paraId="6C1952ED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50.0%</w:t>
      </w:r>
    </w:p>
    <w:p w14:paraId="46224151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23</w:t>
      </w:r>
    </w:p>
    <w:p w14:paraId="2FC09AD4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23</w:t>
      </w:r>
    </w:p>
    <w:p w14:paraId="3CFBF479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1.26%</w:t>
      </w:r>
    </w:p>
    <w:p w14:paraId="10651343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27.29%</w:t>
      </w:r>
    </w:p>
    <w:p w14:paraId="198CEB23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-12.35%</w:t>
      </w:r>
    </w:p>
    <w:p w14:paraId="479AF5F9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-21.66%</w:t>
      </w:r>
    </w:p>
    <w:p w14:paraId="32C1FA1D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0.796</w:t>
      </w:r>
    </w:p>
    <w:p w14:paraId="54BECAAF">
      <w:pPr>
        <w:pStyle w:val="4"/>
      </w:pPr>
      <w:r>
        <w:t>🟢 低难度股票（Bottom 10）</w:t>
      </w:r>
    </w:p>
    <w:p w14:paraId="6C91EABB">
      <w:r>
        <w:rPr>
          <w:sz w:val="22"/>
        </w:rPr>
        <w:t>这些股票高置信度预测胜率高、相对容易预测：</w:t>
      </w:r>
    </w:p>
    <w:p w14:paraId="0BD9013F">
      <w:pPr>
        <w:pStyle w:val="5"/>
      </w:pPr>
      <w:r>
        <w:t>1. 2186.HK - 中国光大水务</w:t>
      </w:r>
    </w:p>
    <w:p w14:paraId="43ECBC38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32</w:t>
      </w:r>
    </w:p>
    <w:p w14:paraId="34D6B600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81.2%</w:t>
      </w:r>
    </w:p>
    <w:p w14:paraId="6B5DDE49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26</w:t>
      </w:r>
    </w:p>
    <w:p w14:paraId="500850BF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6</w:t>
      </w:r>
    </w:p>
    <w:p w14:paraId="29C75077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25.95%</w:t>
      </w:r>
    </w:p>
    <w:p w14:paraId="5FE60561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102.06%</w:t>
      </w:r>
    </w:p>
    <w:p w14:paraId="34A228F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-5.77%</w:t>
      </w:r>
    </w:p>
    <w:p w14:paraId="0EDCC2D3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-11.89%</w:t>
      </w:r>
    </w:p>
    <w:p w14:paraId="721EAE1F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0.380</w:t>
      </w:r>
    </w:p>
    <w:p w14:paraId="457260F5">
      <w:pPr>
        <w:pStyle w:val="5"/>
      </w:pPr>
      <w:r>
        <w:t>2. 9999.HK - 网易-S</w:t>
      </w:r>
    </w:p>
    <w:p w14:paraId="3E6FB53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61</w:t>
      </w:r>
    </w:p>
    <w:p w14:paraId="52927514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77.0%</w:t>
      </w:r>
    </w:p>
    <w:p w14:paraId="36F3D3F6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47</w:t>
      </w:r>
    </w:p>
    <w:p w14:paraId="49C7E92C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14</w:t>
      </w:r>
    </w:p>
    <w:p w14:paraId="2662952F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5.95%</w:t>
      </w:r>
    </w:p>
    <w:p w14:paraId="66FD2E20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21.86%</w:t>
      </w:r>
    </w:p>
    <w:p w14:paraId="56446C19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-3.23%</w:t>
      </w:r>
    </w:p>
    <w:p w14:paraId="1186D58E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-10.34%</w:t>
      </w:r>
    </w:p>
    <w:p w14:paraId="2432C1D2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0.366</w:t>
      </w:r>
    </w:p>
    <w:p w14:paraId="2F2BA0D4">
      <w:pPr>
        <w:pStyle w:val="5"/>
      </w:pPr>
      <w:r>
        <w:t>3. 2533.HK - 中国忠旺</w:t>
      </w:r>
    </w:p>
    <w:p w14:paraId="00337A8B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43</w:t>
      </w:r>
    </w:p>
    <w:p w14:paraId="14C69F5E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79.1%</w:t>
      </w:r>
    </w:p>
    <w:p w14:paraId="1647552C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34</w:t>
      </w:r>
    </w:p>
    <w:p w14:paraId="28A59986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9</w:t>
      </w:r>
    </w:p>
    <w:p w14:paraId="38FE5219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5.79%</w:t>
      </w:r>
    </w:p>
    <w:p w14:paraId="5620F3BD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26.30%</w:t>
      </w:r>
    </w:p>
    <w:p w14:paraId="275C4AC7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-13.97%</w:t>
      </w:r>
    </w:p>
    <w:p w14:paraId="6C5C636F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-22.25%</w:t>
      </w:r>
    </w:p>
    <w:p w14:paraId="75889E9D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0.351</w:t>
      </w:r>
    </w:p>
    <w:p w14:paraId="3E15D32B">
      <w:pPr>
        <w:pStyle w:val="5"/>
      </w:pPr>
      <w:r>
        <w:t>4. 1109.HK - 华润置地</w:t>
      </w:r>
    </w:p>
    <w:p w14:paraId="22CDA9C3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83</w:t>
      </w:r>
    </w:p>
    <w:p w14:paraId="5A8189F3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78.3%</w:t>
      </w:r>
    </w:p>
    <w:p w14:paraId="76B766AF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65</w:t>
      </w:r>
    </w:p>
    <w:p w14:paraId="35DB621F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18</w:t>
      </w:r>
    </w:p>
    <w:p w14:paraId="1AC6BD17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3.74%</w:t>
      </w:r>
    </w:p>
    <w:p w14:paraId="1C2F773D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17.65%</w:t>
      </w:r>
    </w:p>
    <w:p w14:paraId="180B98B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-5.82%</w:t>
      </w:r>
    </w:p>
    <w:p w14:paraId="6BAA34B5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-11.85%</w:t>
      </w:r>
    </w:p>
    <w:p w14:paraId="45A98ED7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0.345</w:t>
      </w:r>
    </w:p>
    <w:p w14:paraId="15C8E5B3">
      <w:pPr>
        <w:pStyle w:val="5"/>
      </w:pPr>
      <w:r>
        <w:t>5. 0006.HK - 电能实业</w:t>
      </w:r>
    </w:p>
    <w:p w14:paraId="665E521D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84</w:t>
      </w:r>
    </w:p>
    <w:p w14:paraId="2AC54F28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78.6%</w:t>
      </w:r>
    </w:p>
    <w:p w14:paraId="3D943227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66</w:t>
      </w:r>
    </w:p>
    <w:p w14:paraId="388F671C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18</w:t>
      </w:r>
    </w:p>
    <w:p w14:paraId="5BD5CD0D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4.07%</w:t>
      </w:r>
    </w:p>
    <w:p w14:paraId="1D971DF9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13.66%</w:t>
      </w:r>
    </w:p>
    <w:p w14:paraId="26EDBE22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-2.37%</w:t>
      </w:r>
    </w:p>
    <w:p w14:paraId="0E7DFA99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-5.72%</w:t>
      </w:r>
    </w:p>
    <w:p w14:paraId="59F8F388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0.336</w:t>
      </w:r>
    </w:p>
    <w:p w14:paraId="3CB1E4B5">
      <w:pPr>
        <w:pStyle w:val="5"/>
      </w:pPr>
      <w:r>
        <w:t>6. 2318.HK - 中国平安</w:t>
      </w:r>
    </w:p>
    <w:p w14:paraId="684F9B4C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117</w:t>
      </w:r>
    </w:p>
    <w:p w14:paraId="142D5AE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79.5%</w:t>
      </w:r>
    </w:p>
    <w:p w14:paraId="50D06302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93</w:t>
      </w:r>
    </w:p>
    <w:p w14:paraId="61E589F2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24</w:t>
      </w:r>
    </w:p>
    <w:p w14:paraId="5302C5F6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5.31%</w:t>
      </w:r>
    </w:p>
    <w:p w14:paraId="44B0C43A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27.10%</w:t>
      </w:r>
    </w:p>
    <w:p w14:paraId="6CCC92B6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-5.68%</w:t>
      </w:r>
    </w:p>
    <w:p w14:paraId="638CBD77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-12.96%</w:t>
      </w:r>
    </w:p>
    <w:p w14:paraId="7E1D2B2C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0.330</w:t>
      </w:r>
    </w:p>
    <w:p w14:paraId="39C3E4E5">
      <w:pPr>
        <w:pStyle w:val="5"/>
      </w:pPr>
      <w:r>
        <w:t>7. 2388.HK - 中银香港</w:t>
      </w:r>
    </w:p>
    <w:p w14:paraId="13D10D0C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86</w:t>
      </w:r>
    </w:p>
    <w:p w14:paraId="6F5B656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81.4%</w:t>
      </w:r>
    </w:p>
    <w:p w14:paraId="130D8CA7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70</w:t>
      </w:r>
    </w:p>
    <w:p w14:paraId="70D771AC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16</w:t>
      </w:r>
    </w:p>
    <w:p w14:paraId="7FD7C8C8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5.09%</w:t>
      </w:r>
    </w:p>
    <w:p w14:paraId="5973DA7E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17.25%</w:t>
      </w:r>
    </w:p>
    <w:p w14:paraId="674F1C57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-2.26%</w:t>
      </w:r>
    </w:p>
    <w:p w14:paraId="7B78B572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-5.43%</w:t>
      </w:r>
    </w:p>
    <w:p w14:paraId="57E9F829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0.296</w:t>
      </w:r>
    </w:p>
    <w:p w14:paraId="7FEE5D6A">
      <w:pPr>
        <w:pStyle w:val="5"/>
      </w:pPr>
      <w:r>
        <w:t>8. 0002.HK - 中电控股</w:t>
      </w:r>
    </w:p>
    <w:p w14:paraId="1630207A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42</w:t>
      </w:r>
    </w:p>
    <w:p w14:paraId="3A4FDF42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81.0%</w:t>
      </w:r>
    </w:p>
    <w:p w14:paraId="2BEC5BD5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34</w:t>
      </w:r>
    </w:p>
    <w:p w14:paraId="6AF413B9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8</w:t>
      </w:r>
    </w:p>
    <w:p w14:paraId="626A420E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2.48%</w:t>
      </w:r>
    </w:p>
    <w:p w14:paraId="2E77E126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8.73%</w:t>
      </w:r>
    </w:p>
    <w:p w14:paraId="3EA129E3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-1.38%</w:t>
      </w:r>
    </w:p>
    <w:p w14:paraId="7F61D79B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-4.59%</w:t>
      </w:r>
    </w:p>
    <w:p w14:paraId="07FB066B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0.294</w:t>
      </w:r>
    </w:p>
    <w:p w14:paraId="1031AF53">
      <w:pPr>
        <w:pStyle w:val="5"/>
      </w:pPr>
      <w:r>
        <w:t>9. 9988.HK - 阿里巴巴-SW</w:t>
      </w:r>
    </w:p>
    <w:p w14:paraId="0F8C3569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90</w:t>
      </w:r>
    </w:p>
    <w:p w14:paraId="4B3C2BFA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84.4%</w:t>
      </w:r>
    </w:p>
    <w:p w14:paraId="26B1C333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76</w:t>
      </w:r>
    </w:p>
    <w:p w14:paraId="7B9050E8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14</w:t>
      </w:r>
    </w:p>
    <w:p w14:paraId="132295D3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18.27%</w:t>
      </w:r>
    </w:p>
    <w:p w14:paraId="09D4C500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56.99%</w:t>
      </w:r>
    </w:p>
    <w:p w14:paraId="69A03EAC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-4.13%</w:t>
      </w:r>
    </w:p>
    <w:p w14:paraId="29025FCE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-10.33%</w:t>
      </w:r>
    </w:p>
    <w:p w14:paraId="2EA91C20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0.285</w:t>
      </w:r>
    </w:p>
    <w:p w14:paraId="08701FE3">
      <w:pPr>
        <w:pStyle w:val="5"/>
      </w:pPr>
      <w:r>
        <w:t>10. 0020.HK - 会德丰地产</w:t>
      </w:r>
    </w:p>
    <w:p w14:paraId="73C5DB68">
      <w:pPr>
        <w:pStyle w:val="16"/>
      </w:pPr>
      <w:r>
        <w:rPr>
          <w:b/>
          <w:sz w:val="22"/>
        </w:rPr>
        <w:t>高置信预测数</w:t>
      </w:r>
      <w:r>
        <w:rPr>
          <w:sz w:val="22"/>
        </w:rPr>
        <w:t>: 62</w:t>
      </w:r>
    </w:p>
    <w:p w14:paraId="7C0BFC41">
      <w:pPr>
        <w:pStyle w:val="16"/>
      </w:pPr>
      <w:r>
        <w:rPr>
          <w:b/>
          <w:sz w:val="22"/>
        </w:rPr>
        <w:t>胜率</w:t>
      </w:r>
      <w:r>
        <w:rPr>
          <w:sz w:val="22"/>
        </w:rPr>
        <w:t>: 87.1%</w:t>
      </w:r>
    </w:p>
    <w:p w14:paraId="79DE4977">
      <w:pPr>
        <w:pStyle w:val="16"/>
      </w:pPr>
      <w:r>
        <w:rPr>
          <w:b/>
          <w:sz w:val="22"/>
        </w:rPr>
        <w:t>正确预测(TP)</w:t>
      </w:r>
      <w:r>
        <w:rPr>
          <w:sz w:val="22"/>
        </w:rPr>
        <w:t>: 54</w:t>
      </w:r>
    </w:p>
    <w:p w14:paraId="0A5DFA3E">
      <w:pPr>
        <w:pStyle w:val="16"/>
      </w:pPr>
      <w:r>
        <w:rPr>
          <w:b/>
          <w:sz w:val="22"/>
        </w:rPr>
        <w:t>错误预测(FP)</w:t>
      </w:r>
      <w:r>
        <w:rPr>
          <w:sz w:val="22"/>
        </w:rPr>
        <w:t>: 8</w:t>
      </w:r>
    </w:p>
    <w:p w14:paraId="605C14AE">
      <w:pPr>
        <w:pStyle w:val="16"/>
      </w:pPr>
      <w:r>
        <w:rPr>
          <w:b/>
          <w:sz w:val="22"/>
        </w:rPr>
        <w:t>平均收益</w:t>
      </w:r>
      <w:r>
        <w:rPr>
          <w:sz w:val="22"/>
        </w:rPr>
        <w:t>: 19.07%</w:t>
      </w:r>
    </w:p>
    <w:p w14:paraId="63E8FBF5">
      <w:pPr>
        <w:pStyle w:val="16"/>
      </w:pPr>
      <w:r>
        <w:rPr>
          <w:b/>
          <w:sz w:val="22"/>
        </w:rPr>
        <w:t>最大收益</w:t>
      </w:r>
      <w:r>
        <w:rPr>
          <w:sz w:val="22"/>
        </w:rPr>
        <w:t>: 50.86%</w:t>
      </w:r>
    </w:p>
    <w:p w14:paraId="1E520C6F">
      <w:pPr>
        <w:pStyle w:val="16"/>
      </w:pPr>
      <w:r>
        <w:rPr>
          <w:b/>
          <w:sz w:val="22"/>
        </w:rPr>
        <w:t>平均损失</w:t>
      </w:r>
      <w:r>
        <w:rPr>
          <w:sz w:val="22"/>
        </w:rPr>
        <w:t>: -5.10%</w:t>
      </w:r>
    </w:p>
    <w:p w14:paraId="361831AF">
      <w:pPr>
        <w:pStyle w:val="16"/>
      </w:pPr>
      <w:r>
        <w:rPr>
          <w:b/>
          <w:sz w:val="22"/>
        </w:rPr>
        <w:t>最大损失</w:t>
      </w:r>
      <w:r>
        <w:rPr>
          <w:sz w:val="22"/>
        </w:rPr>
        <w:t>: -9.55%</w:t>
      </w:r>
    </w:p>
    <w:p w14:paraId="5FB9C7E5">
      <w:pPr>
        <w:pStyle w:val="16"/>
      </w:pPr>
      <w:r>
        <w:rPr>
          <w:b/>
          <w:sz w:val="22"/>
        </w:rPr>
        <w:t>难度评分</w:t>
      </w:r>
      <w:r>
        <w:rPr>
          <w:sz w:val="22"/>
        </w:rPr>
        <w:t>: 0.242</w:t>
      </w:r>
    </w:p>
    <w:p w14:paraId="2832B80F">
      <w:pPr>
        <w:pStyle w:val="4"/>
      </w:pPr>
      <w:r>
        <w:t>⚠️ 风险警示</w:t>
      </w:r>
    </w:p>
    <w:p w14:paraId="777B8459">
      <w:pPr>
        <w:pStyle w:val="5"/>
      </w:pPr>
      <w:r>
        <w:t>最大损失超过 20% 的股票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5F68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E29161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1728" w:type="dxa"/>
          </w:tcPr>
          <w:p w14:paraId="6F88079B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1728" w:type="dxa"/>
          </w:tcPr>
          <w:p w14:paraId="4D1FFAC2">
            <w:pPr>
              <w:spacing w:after="0" w:line="240" w:lineRule="auto"/>
            </w:pPr>
            <w:r>
              <w:rPr>
                <w:b/>
                <w:sz w:val="20"/>
              </w:rPr>
              <w:t>最大损失</w:t>
            </w:r>
          </w:p>
        </w:tc>
        <w:tc>
          <w:tcPr>
            <w:tcW w:w="1728" w:type="dxa"/>
          </w:tcPr>
          <w:p w14:paraId="47DE7F85">
            <w:pPr>
              <w:spacing w:after="0" w:line="240" w:lineRule="auto"/>
            </w:pPr>
            <w:r>
              <w:rPr>
                <w:b/>
                <w:sz w:val="20"/>
              </w:rPr>
              <w:t>胜率</w:t>
            </w:r>
          </w:p>
        </w:tc>
        <w:tc>
          <w:tcPr>
            <w:tcW w:w="1728" w:type="dxa"/>
          </w:tcPr>
          <w:p w14:paraId="46E01DC6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5B9EA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1EE902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1728" w:type="dxa"/>
          </w:tcPr>
          <w:p w14:paraId="23519F9D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1728" w:type="dxa"/>
          </w:tcPr>
          <w:p w14:paraId="2F3245F5">
            <w:pPr>
              <w:spacing w:after="0" w:line="240" w:lineRule="auto"/>
            </w:pPr>
            <w:r>
              <w:rPr>
                <w:sz w:val="20"/>
              </w:rPr>
              <w:t>-72.71%</w:t>
            </w:r>
          </w:p>
        </w:tc>
        <w:tc>
          <w:tcPr>
            <w:tcW w:w="1728" w:type="dxa"/>
          </w:tcPr>
          <w:p w14:paraId="1F0B55A9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1728" w:type="dxa"/>
          </w:tcPr>
          <w:p w14:paraId="125ED991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53DB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0E458A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1728" w:type="dxa"/>
          </w:tcPr>
          <w:p w14:paraId="79345B37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1728" w:type="dxa"/>
          </w:tcPr>
          <w:p w14:paraId="5557DEAB">
            <w:pPr>
              <w:spacing w:after="0" w:line="240" w:lineRule="auto"/>
            </w:pPr>
            <w:r>
              <w:rPr>
                <w:sz w:val="20"/>
              </w:rPr>
              <w:t>-40.16%</w:t>
            </w:r>
          </w:p>
        </w:tc>
        <w:tc>
          <w:tcPr>
            <w:tcW w:w="1728" w:type="dxa"/>
          </w:tcPr>
          <w:p w14:paraId="78F67665">
            <w:pPr>
              <w:spacing w:after="0" w:line="240" w:lineRule="auto"/>
            </w:pPr>
            <w:r>
              <w:rPr>
                <w:sz w:val="20"/>
              </w:rPr>
              <w:t>32.9%</w:t>
            </w:r>
          </w:p>
        </w:tc>
        <w:tc>
          <w:tcPr>
            <w:tcW w:w="1728" w:type="dxa"/>
          </w:tcPr>
          <w:p w14:paraId="12A87590">
            <w:pPr>
              <w:spacing w:after="0" w:line="240" w:lineRule="auto"/>
            </w:pPr>
            <w:r>
              <w:rPr>
                <w:sz w:val="20"/>
              </w:rPr>
              <w:t>⚠️ 严格止损</w:t>
            </w:r>
          </w:p>
        </w:tc>
      </w:tr>
      <w:tr w14:paraId="4907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F9CE32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1728" w:type="dxa"/>
          </w:tcPr>
          <w:p w14:paraId="6CA3D208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1728" w:type="dxa"/>
          </w:tcPr>
          <w:p w14:paraId="22282051">
            <w:pPr>
              <w:spacing w:after="0" w:line="240" w:lineRule="auto"/>
            </w:pPr>
            <w:r>
              <w:rPr>
                <w:sz w:val="20"/>
              </w:rPr>
              <w:t>-28.45%</w:t>
            </w:r>
          </w:p>
        </w:tc>
        <w:tc>
          <w:tcPr>
            <w:tcW w:w="1728" w:type="dxa"/>
          </w:tcPr>
          <w:p w14:paraId="62CE171D">
            <w:pPr>
              <w:spacing w:after="0" w:line="240" w:lineRule="auto"/>
            </w:pPr>
            <w:r>
              <w:rPr>
                <w:sz w:val="20"/>
              </w:rPr>
              <w:t>50.4%</w:t>
            </w:r>
          </w:p>
        </w:tc>
        <w:tc>
          <w:tcPr>
            <w:tcW w:w="1728" w:type="dxa"/>
          </w:tcPr>
          <w:p w14:paraId="0AE2679D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56C9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606E7FE">
            <w:pPr>
              <w:spacing w:after="0" w:line="240" w:lineRule="auto"/>
            </w:pPr>
            <w:r>
              <w:rPr>
                <w:sz w:val="20"/>
              </w:rPr>
              <w:t>2382.HK</w:t>
            </w:r>
          </w:p>
        </w:tc>
        <w:tc>
          <w:tcPr>
            <w:tcW w:w="1728" w:type="dxa"/>
          </w:tcPr>
          <w:p w14:paraId="5A587E8A">
            <w:pPr>
              <w:spacing w:after="0" w:line="240" w:lineRule="auto"/>
            </w:pPr>
            <w:r>
              <w:rPr>
                <w:sz w:val="20"/>
              </w:rPr>
              <w:t>舜宇光学科技</w:t>
            </w:r>
          </w:p>
        </w:tc>
        <w:tc>
          <w:tcPr>
            <w:tcW w:w="1728" w:type="dxa"/>
          </w:tcPr>
          <w:p w14:paraId="61BAD3BC">
            <w:pPr>
              <w:spacing w:after="0" w:line="240" w:lineRule="auto"/>
            </w:pPr>
            <w:r>
              <w:rPr>
                <w:sz w:val="20"/>
              </w:rPr>
              <w:t>-23.96%</w:t>
            </w:r>
          </w:p>
        </w:tc>
        <w:tc>
          <w:tcPr>
            <w:tcW w:w="1728" w:type="dxa"/>
          </w:tcPr>
          <w:p w14:paraId="3D6DDDCA">
            <w:pPr>
              <w:spacing w:after="0" w:line="240" w:lineRule="auto"/>
            </w:pPr>
            <w:r>
              <w:rPr>
                <w:sz w:val="20"/>
              </w:rPr>
              <w:t>54.8%</w:t>
            </w:r>
          </w:p>
        </w:tc>
        <w:tc>
          <w:tcPr>
            <w:tcW w:w="1728" w:type="dxa"/>
          </w:tcPr>
          <w:p w14:paraId="16C836EB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227D7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E3A0AE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1728" w:type="dxa"/>
          </w:tcPr>
          <w:p w14:paraId="068D8561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1728" w:type="dxa"/>
          </w:tcPr>
          <w:p w14:paraId="7E4B88BA">
            <w:pPr>
              <w:spacing w:after="0" w:line="240" w:lineRule="auto"/>
            </w:pPr>
            <w:r>
              <w:rPr>
                <w:sz w:val="20"/>
              </w:rPr>
              <w:t>-23.80%</w:t>
            </w:r>
          </w:p>
        </w:tc>
        <w:tc>
          <w:tcPr>
            <w:tcW w:w="1728" w:type="dxa"/>
          </w:tcPr>
          <w:p w14:paraId="3E586FD5">
            <w:pPr>
              <w:spacing w:after="0" w:line="240" w:lineRule="auto"/>
            </w:pPr>
            <w:r>
              <w:rPr>
                <w:sz w:val="20"/>
              </w:rPr>
              <w:t>66.7%</w:t>
            </w:r>
          </w:p>
        </w:tc>
        <w:tc>
          <w:tcPr>
            <w:tcW w:w="1728" w:type="dxa"/>
          </w:tcPr>
          <w:p w14:paraId="6C385025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273BE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468DC9">
            <w:pPr>
              <w:spacing w:after="0" w:line="240" w:lineRule="auto"/>
            </w:pPr>
            <w:r>
              <w:rPr>
                <w:sz w:val="20"/>
              </w:rPr>
              <w:t>3690.HK</w:t>
            </w:r>
          </w:p>
        </w:tc>
        <w:tc>
          <w:tcPr>
            <w:tcW w:w="1728" w:type="dxa"/>
          </w:tcPr>
          <w:p w14:paraId="44A49482">
            <w:pPr>
              <w:spacing w:after="0" w:line="240" w:lineRule="auto"/>
            </w:pPr>
            <w:r>
              <w:rPr>
                <w:sz w:val="20"/>
              </w:rPr>
              <w:t>美团-W</w:t>
            </w:r>
          </w:p>
        </w:tc>
        <w:tc>
          <w:tcPr>
            <w:tcW w:w="1728" w:type="dxa"/>
          </w:tcPr>
          <w:p w14:paraId="5DD0826F">
            <w:pPr>
              <w:spacing w:after="0" w:line="240" w:lineRule="auto"/>
            </w:pPr>
            <w:r>
              <w:rPr>
                <w:sz w:val="20"/>
              </w:rPr>
              <w:t>-22.55%</w:t>
            </w:r>
          </w:p>
        </w:tc>
        <w:tc>
          <w:tcPr>
            <w:tcW w:w="1728" w:type="dxa"/>
          </w:tcPr>
          <w:p w14:paraId="693045C2">
            <w:pPr>
              <w:spacing w:after="0" w:line="240" w:lineRule="auto"/>
            </w:pPr>
            <w:r>
              <w:rPr>
                <w:sz w:val="20"/>
              </w:rPr>
              <w:t>55.3%</w:t>
            </w:r>
          </w:p>
        </w:tc>
        <w:tc>
          <w:tcPr>
            <w:tcW w:w="1728" w:type="dxa"/>
          </w:tcPr>
          <w:p w14:paraId="357F1203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53F40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23C418">
            <w:pPr>
              <w:spacing w:after="0" w:line="240" w:lineRule="auto"/>
            </w:pPr>
            <w:r>
              <w:rPr>
                <w:sz w:val="20"/>
              </w:rPr>
              <w:t>1024.HK</w:t>
            </w:r>
          </w:p>
        </w:tc>
        <w:tc>
          <w:tcPr>
            <w:tcW w:w="1728" w:type="dxa"/>
          </w:tcPr>
          <w:p w14:paraId="016475C9">
            <w:pPr>
              <w:spacing w:after="0" w:line="240" w:lineRule="auto"/>
            </w:pPr>
            <w:r>
              <w:rPr>
                <w:sz w:val="20"/>
              </w:rPr>
              <w:t>快手-W</w:t>
            </w:r>
          </w:p>
        </w:tc>
        <w:tc>
          <w:tcPr>
            <w:tcW w:w="1728" w:type="dxa"/>
          </w:tcPr>
          <w:p w14:paraId="52D3A3D9">
            <w:pPr>
              <w:spacing w:after="0" w:line="240" w:lineRule="auto"/>
            </w:pPr>
            <w:r>
              <w:rPr>
                <w:sz w:val="20"/>
              </w:rPr>
              <w:t>-22.42%</w:t>
            </w:r>
          </w:p>
        </w:tc>
        <w:tc>
          <w:tcPr>
            <w:tcW w:w="1728" w:type="dxa"/>
          </w:tcPr>
          <w:p w14:paraId="741D2E85">
            <w:pPr>
              <w:spacing w:after="0" w:line="240" w:lineRule="auto"/>
            </w:pPr>
            <w:r>
              <w:rPr>
                <w:sz w:val="20"/>
              </w:rPr>
              <w:t>61.7%</w:t>
            </w:r>
          </w:p>
        </w:tc>
        <w:tc>
          <w:tcPr>
            <w:tcW w:w="1728" w:type="dxa"/>
          </w:tcPr>
          <w:p w14:paraId="0AF44F79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6A55F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C9716F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1728" w:type="dxa"/>
          </w:tcPr>
          <w:p w14:paraId="2FA49137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1728" w:type="dxa"/>
          </w:tcPr>
          <w:p w14:paraId="3B250265">
            <w:pPr>
              <w:spacing w:after="0" w:line="240" w:lineRule="auto"/>
            </w:pPr>
            <w:r>
              <w:rPr>
                <w:sz w:val="20"/>
              </w:rPr>
              <w:t>-22.25%</w:t>
            </w:r>
          </w:p>
        </w:tc>
        <w:tc>
          <w:tcPr>
            <w:tcW w:w="1728" w:type="dxa"/>
          </w:tcPr>
          <w:p w14:paraId="61C9D471">
            <w:pPr>
              <w:spacing w:after="0" w:line="240" w:lineRule="auto"/>
            </w:pPr>
            <w:r>
              <w:rPr>
                <w:sz w:val="20"/>
              </w:rPr>
              <w:t>79.1%</w:t>
            </w:r>
          </w:p>
        </w:tc>
        <w:tc>
          <w:tcPr>
            <w:tcW w:w="1728" w:type="dxa"/>
          </w:tcPr>
          <w:p w14:paraId="44FC0B79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0765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C32600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1728" w:type="dxa"/>
          </w:tcPr>
          <w:p w14:paraId="6E6667A4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1728" w:type="dxa"/>
          </w:tcPr>
          <w:p w14:paraId="34AA6A86">
            <w:pPr>
              <w:spacing w:after="0" w:line="240" w:lineRule="auto"/>
            </w:pPr>
            <w:r>
              <w:rPr>
                <w:sz w:val="20"/>
              </w:rPr>
              <w:t>-21.66%</w:t>
            </w:r>
          </w:p>
        </w:tc>
        <w:tc>
          <w:tcPr>
            <w:tcW w:w="1728" w:type="dxa"/>
          </w:tcPr>
          <w:p w14:paraId="0A7879D3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1728" w:type="dxa"/>
          </w:tcPr>
          <w:p w14:paraId="20D61D94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347A0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5E74916">
            <w:pPr>
              <w:spacing w:after="0" w:line="240" w:lineRule="auto"/>
            </w:pPr>
            <w:r>
              <w:rPr>
                <w:sz w:val="20"/>
              </w:rPr>
              <w:t>1299.HK</w:t>
            </w:r>
          </w:p>
        </w:tc>
        <w:tc>
          <w:tcPr>
            <w:tcW w:w="1728" w:type="dxa"/>
          </w:tcPr>
          <w:p w14:paraId="35FA390E">
            <w:pPr>
              <w:spacing w:after="0" w:line="240" w:lineRule="auto"/>
            </w:pPr>
            <w:r>
              <w:rPr>
                <w:sz w:val="20"/>
              </w:rPr>
              <w:t>友邦保险</w:t>
            </w:r>
          </w:p>
        </w:tc>
        <w:tc>
          <w:tcPr>
            <w:tcW w:w="1728" w:type="dxa"/>
          </w:tcPr>
          <w:p w14:paraId="73B4BAB5">
            <w:pPr>
              <w:spacing w:after="0" w:line="240" w:lineRule="auto"/>
            </w:pPr>
            <w:r>
              <w:rPr>
                <w:sz w:val="20"/>
              </w:rPr>
              <w:t>-21.46%</w:t>
            </w:r>
          </w:p>
        </w:tc>
        <w:tc>
          <w:tcPr>
            <w:tcW w:w="1728" w:type="dxa"/>
          </w:tcPr>
          <w:p w14:paraId="443219E2">
            <w:pPr>
              <w:spacing w:after="0" w:line="240" w:lineRule="auto"/>
            </w:pPr>
            <w:r>
              <w:rPr>
                <w:sz w:val="20"/>
              </w:rPr>
              <w:t>67.6%</w:t>
            </w:r>
          </w:p>
        </w:tc>
        <w:tc>
          <w:tcPr>
            <w:tcW w:w="1728" w:type="dxa"/>
          </w:tcPr>
          <w:p w14:paraId="0544EA6E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313A1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BB594F">
            <w:pPr>
              <w:spacing w:after="0" w:line="240" w:lineRule="auto"/>
            </w:pPr>
            <w:r>
              <w:rPr>
                <w:sz w:val="20"/>
              </w:rPr>
              <w:t>0981.HK</w:t>
            </w:r>
          </w:p>
        </w:tc>
        <w:tc>
          <w:tcPr>
            <w:tcW w:w="1728" w:type="dxa"/>
          </w:tcPr>
          <w:p w14:paraId="6ED41E56">
            <w:pPr>
              <w:spacing w:after="0" w:line="240" w:lineRule="auto"/>
            </w:pPr>
            <w:r>
              <w:rPr>
                <w:sz w:val="20"/>
              </w:rPr>
              <w:t>中芯国际</w:t>
            </w:r>
          </w:p>
        </w:tc>
        <w:tc>
          <w:tcPr>
            <w:tcW w:w="1728" w:type="dxa"/>
          </w:tcPr>
          <w:p w14:paraId="7555D6AE">
            <w:pPr>
              <w:spacing w:after="0" w:line="240" w:lineRule="auto"/>
            </w:pPr>
            <w:r>
              <w:rPr>
                <w:sz w:val="20"/>
              </w:rPr>
              <w:t>-21.25%</w:t>
            </w:r>
          </w:p>
        </w:tc>
        <w:tc>
          <w:tcPr>
            <w:tcW w:w="1728" w:type="dxa"/>
          </w:tcPr>
          <w:p w14:paraId="350DF967">
            <w:pPr>
              <w:spacing w:after="0" w:line="240" w:lineRule="auto"/>
            </w:pPr>
            <w:r>
              <w:rPr>
                <w:sz w:val="20"/>
              </w:rPr>
              <w:t>76.2%</w:t>
            </w:r>
          </w:p>
        </w:tc>
        <w:tc>
          <w:tcPr>
            <w:tcW w:w="1728" w:type="dxa"/>
          </w:tcPr>
          <w:p w14:paraId="00C7538B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  <w:tr w14:paraId="456E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888F4E3">
            <w:pPr>
              <w:spacing w:after="0" w:line="240" w:lineRule="auto"/>
            </w:pPr>
            <w:r>
              <w:rPr>
                <w:sz w:val="20"/>
              </w:rPr>
              <w:t>2282.HK</w:t>
            </w:r>
          </w:p>
        </w:tc>
        <w:tc>
          <w:tcPr>
            <w:tcW w:w="1728" w:type="dxa"/>
          </w:tcPr>
          <w:p w14:paraId="021328D2">
            <w:pPr>
              <w:spacing w:after="0" w:line="240" w:lineRule="auto"/>
            </w:pPr>
            <w:r>
              <w:rPr>
                <w:sz w:val="20"/>
              </w:rPr>
              <w:t>美高梅中国</w:t>
            </w:r>
          </w:p>
        </w:tc>
        <w:tc>
          <w:tcPr>
            <w:tcW w:w="1728" w:type="dxa"/>
          </w:tcPr>
          <w:p w14:paraId="24BFE6FC">
            <w:pPr>
              <w:spacing w:after="0" w:line="240" w:lineRule="auto"/>
            </w:pPr>
            <w:r>
              <w:rPr>
                <w:sz w:val="20"/>
              </w:rPr>
              <w:t>-21.03%</w:t>
            </w:r>
          </w:p>
        </w:tc>
        <w:tc>
          <w:tcPr>
            <w:tcW w:w="1728" w:type="dxa"/>
          </w:tcPr>
          <w:p w14:paraId="4E28D55C">
            <w:pPr>
              <w:spacing w:after="0" w:line="240" w:lineRule="auto"/>
            </w:pPr>
            <w:r>
              <w:rPr>
                <w:sz w:val="20"/>
              </w:rPr>
              <w:t>50.0%</w:t>
            </w:r>
          </w:p>
        </w:tc>
        <w:tc>
          <w:tcPr>
            <w:tcW w:w="1728" w:type="dxa"/>
          </w:tcPr>
          <w:p w14:paraId="47A31F99">
            <w:pPr>
              <w:spacing w:after="0" w:line="240" w:lineRule="auto"/>
            </w:pPr>
            <w:r>
              <w:rPr>
                <w:sz w:val="20"/>
              </w:rPr>
              <w:t>谨慎操作</w:t>
            </w:r>
          </w:p>
        </w:tc>
      </w:tr>
    </w:tbl>
    <w:p w14:paraId="1DE6C0DC">
      <w:pPr>
        <w:pStyle w:val="5"/>
      </w:pPr>
      <w:r>
        <w:t>平均损失超过 10% 的股票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1509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CE256D">
            <w:pPr>
              <w:spacing w:after="0" w:line="240" w:lineRule="auto"/>
            </w:pPr>
            <w:r>
              <w:rPr>
                <w:b/>
                <w:sz w:val="20"/>
              </w:rPr>
              <w:t>股票代码</w:t>
            </w:r>
          </w:p>
        </w:tc>
        <w:tc>
          <w:tcPr>
            <w:tcW w:w="1728" w:type="dxa"/>
          </w:tcPr>
          <w:p w14:paraId="32C266A2">
            <w:pPr>
              <w:spacing w:after="0" w:line="240" w:lineRule="auto"/>
            </w:pPr>
            <w:r>
              <w:rPr>
                <w:b/>
                <w:sz w:val="20"/>
              </w:rPr>
              <w:t>股票名称</w:t>
            </w:r>
          </w:p>
        </w:tc>
        <w:tc>
          <w:tcPr>
            <w:tcW w:w="1728" w:type="dxa"/>
          </w:tcPr>
          <w:p w14:paraId="6DE37E14">
            <w:pPr>
              <w:spacing w:after="0" w:line="240" w:lineRule="auto"/>
            </w:pPr>
            <w:r>
              <w:rPr>
                <w:b/>
                <w:sz w:val="20"/>
              </w:rPr>
              <w:t>平均损失</w:t>
            </w:r>
          </w:p>
        </w:tc>
        <w:tc>
          <w:tcPr>
            <w:tcW w:w="1728" w:type="dxa"/>
          </w:tcPr>
          <w:p w14:paraId="6867B1CD">
            <w:pPr>
              <w:spacing w:after="0" w:line="240" w:lineRule="auto"/>
            </w:pPr>
            <w:r>
              <w:rPr>
                <w:b/>
                <w:sz w:val="20"/>
              </w:rPr>
              <w:t>FP数量</w:t>
            </w:r>
          </w:p>
        </w:tc>
        <w:tc>
          <w:tcPr>
            <w:tcW w:w="1728" w:type="dxa"/>
          </w:tcPr>
          <w:p w14:paraId="3ECEE0D4">
            <w:pPr>
              <w:spacing w:after="0" w:line="240" w:lineRule="auto"/>
            </w:pPr>
            <w:r>
              <w:rPr>
                <w:b/>
                <w:sz w:val="20"/>
              </w:rPr>
              <w:t>建议</w:t>
            </w:r>
          </w:p>
        </w:tc>
      </w:tr>
      <w:tr w14:paraId="05D7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E55607">
            <w:pPr>
              <w:spacing w:after="0" w:line="240" w:lineRule="auto"/>
            </w:pPr>
            <w:r>
              <w:rPr>
                <w:sz w:val="20"/>
              </w:rPr>
              <w:t>2333.HK</w:t>
            </w:r>
          </w:p>
        </w:tc>
        <w:tc>
          <w:tcPr>
            <w:tcW w:w="1728" w:type="dxa"/>
          </w:tcPr>
          <w:p w14:paraId="4FEF7541">
            <w:pPr>
              <w:spacing w:after="0" w:line="240" w:lineRule="auto"/>
            </w:pPr>
            <w:r>
              <w:rPr>
                <w:sz w:val="20"/>
              </w:rPr>
              <w:t>长城汽车</w:t>
            </w:r>
          </w:p>
        </w:tc>
        <w:tc>
          <w:tcPr>
            <w:tcW w:w="1728" w:type="dxa"/>
          </w:tcPr>
          <w:p w14:paraId="00EE962E">
            <w:pPr>
              <w:spacing w:after="0" w:line="240" w:lineRule="auto"/>
            </w:pPr>
            <w:r>
              <w:rPr>
                <w:sz w:val="20"/>
              </w:rPr>
              <w:t>-14.89%</w:t>
            </w:r>
          </w:p>
        </w:tc>
        <w:tc>
          <w:tcPr>
            <w:tcW w:w="1728" w:type="dxa"/>
          </w:tcPr>
          <w:p w14:paraId="3DE8CEDF">
            <w:pPr>
              <w:spacing w:after="0" w:line="240" w:lineRule="auto"/>
            </w:pPr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42E71F71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706A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CEE238">
            <w:pPr>
              <w:spacing w:after="0" w:line="240" w:lineRule="auto"/>
            </w:pPr>
            <w:r>
              <w:rPr>
                <w:sz w:val="20"/>
              </w:rPr>
              <w:t>2533.HK</w:t>
            </w:r>
          </w:p>
        </w:tc>
        <w:tc>
          <w:tcPr>
            <w:tcW w:w="1728" w:type="dxa"/>
          </w:tcPr>
          <w:p w14:paraId="7B77B51B">
            <w:pPr>
              <w:spacing w:after="0" w:line="240" w:lineRule="auto"/>
            </w:pPr>
            <w:r>
              <w:rPr>
                <w:sz w:val="20"/>
              </w:rPr>
              <w:t>中国忠旺</w:t>
            </w:r>
          </w:p>
        </w:tc>
        <w:tc>
          <w:tcPr>
            <w:tcW w:w="1728" w:type="dxa"/>
          </w:tcPr>
          <w:p w14:paraId="66DA8646">
            <w:pPr>
              <w:spacing w:after="0" w:line="240" w:lineRule="auto"/>
            </w:pPr>
            <w:r>
              <w:rPr>
                <w:sz w:val="20"/>
              </w:rPr>
              <w:t>-13.97%</w:t>
            </w:r>
          </w:p>
        </w:tc>
        <w:tc>
          <w:tcPr>
            <w:tcW w:w="1728" w:type="dxa"/>
          </w:tcPr>
          <w:p w14:paraId="477B8B9F">
            <w:pPr>
              <w:spacing w:after="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C09A270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2EA8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9CAB65">
            <w:pPr>
              <w:spacing w:after="0" w:line="240" w:lineRule="auto"/>
            </w:pPr>
            <w:r>
              <w:rPr>
                <w:sz w:val="20"/>
              </w:rPr>
              <w:t>3800.HK</w:t>
            </w:r>
          </w:p>
        </w:tc>
        <w:tc>
          <w:tcPr>
            <w:tcW w:w="1728" w:type="dxa"/>
          </w:tcPr>
          <w:p w14:paraId="689478C6">
            <w:pPr>
              <w:spacing w:after="0" w:line="240" w:lineRule="auto"/>
            </w:pPr>
            <w:r>
              <w:rPr>
                <w:sz w:val="20"/>
              </w:rPr>
              <w:t>保利协鑫能源</w:t>
            </w:r>
          </w:p>
        </w:tc>
        <w:tc>
          <w:tcPr>
            <w:tcW w:w="1728" w:type="dxa"/>
          </w:tcPr>
          <w:p w14:paraId="51F65F4D">
            <w:pPr>
              <w:spacing w:after="0" w:line="240" w:lineRule="auto"/>
            </w:pPr>
            <w:r>
              <w:rPr>
                <w:sz w:val="20"/>
              </w:rPr>
              <w:t>-13.47%</w:t>
            </w:r>
          </w:p>
        </w:tc>
        <w:tc>
          <w:tcPr>
            <w:tcW w:w="1728" w:type="dxa"/>
          </w:tcPr>
          <w:p w14:paraId="4EF91BA4">
            <w:pPr>
              <w:spacing w:after="0" w:line="240" w:lineRule="auto"/>
            </w:pPr>
            <w:r>
              <w:rPr>
                <w:sz w:val="20"/>
              </w:rPr>
              <w:t>47</w:t>
            </w:r>
          </w:p>
        </w:tc>
        <w:tc>
          <w:tcPr>
            <w:tcW w:w="1728" w:type="dxa"/>
          </w:tcPr>
          <w:p w14:paraId="3D146D57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0D42D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43BA7E">
            <w:pPr>
              <w:spacing w:after="0" w:line="240" w:lineRule="auto"/>
            </w:pPr>
            <w:r>
              <w:rPr>
                <w:sz w:val="20"/>
              </w:rPr>
              <w:t>0966.HK</w:t>
            </w:r>
          </w:p>
        </w:tc>
        <w:tc>
          <w:tcPr>
            <w:tcW w:w="1728" w:type="dxa"/>
          </w:tcPr>
          <w:p w14:paraId="75A1007B">
            <w:pPr>
              <w:spacing w:after="0" w:line="240" w:lineRule="auto"/>
            </w:pPr>
            <w:r>
              <w:rPr>
                <w:sz w:val="20"/>
              </w:rPr>
              <w:t>中国太平</w:t>
            </w:r>
          </w:p>
        </w:tc>
        <w:tc>
          <w:tcPr>
            <w:tcW w:w="1728" w:type="dxa"/>
          </w:tcPr>
          <w:p w14:paraId="3D312977">
            <w:pPr>
              <w:spacing w:after="0" w:line="240" w:lineRule="auto"/>
            </w:pPr>
            <w:r>
              <w:rPr>
                <w:sz w:val="20"/>
              </w:rPr>
              <w:t>-12.35%</w:t>
            </w:r>
          </w:p>
        </w:tc>
        <w:tc>
          <w:tcPr>
            <w:tcW w:w="1728" w:type="dxa"/>
          </w:tcPr>
          <w:p w14:paraId="500D0856">
            <w:pPr>
              <w:spacing w:after="0" w:line="240" w:lineRule="auto"/>
            </w:pPr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090E2CA2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5511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74CFCA">
            <w:pPr>
              <w:spacing w:after="0" w:line="240" w:lineRule="auto"/>
            </w:pPr>
            <w:r>
              <w:rPr>
                <w:sz w:val="20"/>
              </w:rPr>
              <w:t>1211.HK</w:t>
            </w:r>
          </w:p>
        </w:tc>
        <w:tc>
          <w:tcPr>
            <w:tcW w:w="1728" w:type="dxa"/>
          </w:tcPr>
          <w:p w14:paraId="31BBDB0F">
            <w:pPr>
              <w:spacing w:after="0" w:line="240" w:lineRule="auto"/>
            </w:pPr>
            <w:r>
              <w:rPr>
                <w:sz w:val="20"/>
              </w:rPr>
              <w:t>比亚迪股份</w:t>
            </w:r>
          </w:p>
        </w:tc>
        <w:tc>
          <w:tcPr>
            <w:tcW w:w="1728" w:type="dxa"/>
          </w:tcPr>
          <w:p w14:paraId="1F6D5C5F">
            <w:pPr>
              <w:spacing w:after="0" w:line="240" w:lineRule="auto"/>
            </w:pPr>
            <w:r>
              <w:rPr>
                <w:sz w:val="20"/>
              </w:rPr>
              <w:t>-12.33%</w:t>
            </w:r>
          </w:p>
        </w:tc>
        <w:tc>
          <w:tcPr>
            <w:tcW w:w="1728" w:type="dxa"/>
          </w:tcPr>
          <w:p w14:paraId="5739B865">
            <w:pPr>
              <w:spacing w:after="0" w:line="240" w:lineRule="auto"/>
            </w:pPr>
            <w:r>
              <w:rPr>
                <w:sz w:val="20"/>
              </w:rPr>
              <w:t>32</w:t>
            </w:r>
          </w:p>
        </w:tc>
        <w:tc>
          <w:tcPr>
            <w:tcW w:w="1728" w:type="dxa"/>
          </w:tcPr>
          <w:p w14:paraId="4C55CF0A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26F99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C37D0B">
            <w:pPr>
              <w:spacing w:after="0" w:line="240" w:lineRule="auto"/>
            </w:pPr>
            <w:r>
              <w:rPr>
                <w:sz w:val="20"/>
              </w:rPr>
              <w:t>1810.HK</w:t>
            </w:r>
          </w:p>
        </w:tc>
        <w:tc>
          <w:tcPr>
            <w:tcW w:w="1728" w:type="dxa"/>
          </w:tcPr>
          <w:p w14:paraId="7ADD0AF9">
            <w:pPr>
              <w:spacing w:after="0" w:line="240" w:lineRule="auto"/>
            </w:pPr>
            <w:r>
              <w:rPr>
                <w:sz w:val="20"/>
              </w:rPr>
              <w:t>小米集团-W</w:t>
            </w:r>
          </w:p>
        </w:tc>
        <w:tc>
          <w:tcPr>
            <w:tcW w:w="1728" w:type="dxa"/>
          </w:tcPr>
          <w:p w14:paraId="076FE965">
            <w:pPr>
              <w:spacing w:after="0" w:line="240" w:lineRule="auto"/>
            </w:pPr>
            <w:r>
              <w:rPr>
                <w:sz w:val="20"/>
              </w:rPr>
              <w:t>-11.40%</w:t>
            </w:r>
          </w:p>
        </w:tc>
        <w:tc>
          <w:tcPr>
            <w:tcW w:w="1728" w:type="dxa"/>
          </w:tcPr>
          <w:p w14:paraId="4A05410F">
            <w:pPr>
              <w:spacing w:after="0" w:line="240" w:lineRule="auto"/>
            </w:pPr>
            <w:r>
              <w:rPr>
                <w:sz w:val="20"/>
              </w:rPr>
              <w:t>70</w:t>
            </w:r>
          </w:p>
        </w:tc>
        <w:tc>
          <w:tcPr>
            <w:tcW w:w="1728" w:type="dxa"/>
          </w:tcPr>
          <w:p w14:paraId="4AA2D164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  <w:tr w14:paraId="31BE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025111">
            <w:pPr>
              <w:spacing w:after="0" w:line="240" w:lineRule="auto"/>
            </w:pPr>
            <w:r>
              <w:rPr>
                <w:sz w:val="20"/>
              </w:rPr>
              <w:t>2601.HK</w:t>
            </w:r>
          </w:p>
        </w:tc>
        <w:tc>
          <w:tcPr>
            <w:tcW w:w="1728" w:type="dxa"/>
          </w:tcPr>
          <w:p w14:paraId="16F1243F">
            <w:pPr>
              <w:spacing w:after="0" w:line="240" w:lineRule="auto"/>
            </w:pPr>
            <w:r>
              <w:rPr>
                <w:sz w:val="20"/>
              </w:rPr>
              <w:t>中国太保</w:t>
            </w:r>
          </w:p>
        </w:tc>
        <w:tc>
          <w:tcPr>
            <w:tcW w:w="1728" w:type="dxa"/>
          </w:tcPr>
          <w:p w14:paraId="4241392A">
            <w:pPr>
              <w:spacing w:after="0" w:line="240" w:lineRule="auto"/>
            </w:pPr>
            <w:r>
              <w:rPr>
                <w:sz w:val="20"/>
              </w:rPr>
              <w:t>-10.08%</w:t>
            </w:r>
          </w:p>
        </w:tc>
        <w:tc>
          <w:tcPr>
            <w:tcW w:w="1728" w:type="dxa"/>
          </w:tcPr>
          <w:p w14:paraId="21883A8B">
            <w:pPr>
              <w:spacing w:after="0" w:line="240" w:lineRule="auto"/>
            </w:pPr>
            <w:r>
              <w:rPr>
                <w:sz w:val="20"/>
              </w:rPr>
              <w:t>30</w:t>
            </w:r>
          </w:p>
        </w:tc>
        <w:tc>
          <w:tcPr>
            <w:tcW w:w="1728" w:type="dxa"/>
          </w:tcPr>
          <w:p w14:paraId="4E1A1412">
            <w:pPr>
              <w:spacing w:after="0" w:line="240" w:lineRule="auto"/>
            </w:pPr>
            <w:r>
              <w:rPr>
                <w:sz w:val="20"/>
              </w:rPr>
              <w:t>降低仓位</w:t>
            </w:r>
          </w:p>
        </w:tc>
      </w:tr>
    </w:tbl>
    <w:p w14:paraId="4071E6C1">
      <w:pPr>
        <w:pStyle w:val="4"/>
      </w:pPr>
      <w:r>
        <w:t>💡 建议</w:t>
      </w:r>
    </w:p>
    <w:p w14:paraId="12259F07">
      <w:pPr>
        <w:pStyle w:val="14"/>
      </w:pPr>
      <w:r>
        <w:rPr>
          <w:b/>
          <w:sz w:val="22"/>
        </w:rPr>
        <w:t>高难度股票</w:t>
      </w:r>
      <w:r>
        <w:rPr>
          <w:sz w:val="22"/>
        </w:rPr>
        <w:t>: 设置更严格的止损（如 -5%），降低仓位</w:t>
      </w:r>
    </w:p>
    <w:p w14:paraId="539C4D06">
      <w:pPr>
        <w:pStyle w:val="14"/>
      </w:pPr>
      <w:r>
        <w:rPr>
          <w:b/>
          <w:sz w:val="22"/>
        </w:rPr>
        <w:t>低难度股票</w:t>
      </w:r>
      <w:r>
        <w:rPr>
          <w:sz w:val="22"/>
        </w:rPr>
        <w:t>: 可以适当增加仓位，但仍需监控</w:t>
      </w:r>
    </w:p>
    <w:p w14:paraId="7C1BC070">
      <w:pPr>
        <w:pStyle w:val="14"/>
      </w:pPr>
      <w:r>
        <w:rPr>
          <w:b/>
          <w:sz w:val="22"/>
        </w:rPr>
        <w:t>最大损失 &gt; 20%</w:t>
      </w:r>
      <w:r>
        <w:rPr>
          <w:sz w:val="22"/>
        </w:rPr>
        <w:t>: 必须设置止损，避免单笔大亏</w:t>
      </w:r>
    </w:p>
    <w:p w14:paraId="164FB576">
      <w:pPr>
        <w:pStyle w:val="14"/>
      </w:pPr>
      <w:r>
        <w:rPr>
          <w:b/>
          <w:sz w:val="22"/>
        </w:rPr>
        <w:t>FP 数量多</w:t>
      </w:r>
      <w:r>
        <w:rPr>
          <w:sz w:val="22"/>
        </w:rPr>
        <w:t>: 预测涨但实际跌，建议提高买入置信度阈值至 0.7</w:t>
      </w:r>
    </w:p>
    <w:p w14:paraId="71DA1488">
      <w:pPr>
        <w:spacing w:after="240"/>
        <w:jc w:val="center"/>
      </w:pPr>
      <w:r>
        <w:t>________________________________________________________________________________</w:t>
      </w:r>
    </w:p>
    <w:p w14:paraId="1C343BEE">
      <w:r>
        <w:rPr>
          <w:i/>
          <w:sz w:val="22"/>
        </w:rPr>
        <w:t>报告生成时间: 2026-05-08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BE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410</Words>
  <Characters>989</Characters>
  <Lines>0</Lines>
  <Paragraphs>0</Paragraphs>
  <TotalTime>0</TotalTime>
  <ScaleCrop>false</ScaleCrop>
  <LinksUpToDate>false</LinksUpToDate>
  <CharactersWithSpaces>1025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Marco Wong</cp:lastModifiedBy>
  <dcterms:modified xsi:type="dcterms:W3CDTF">2026-05-08T07:56:06Z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eyJoZGlkIjoiZTFkZDk5NzU0NTIyNjUyODA1NjRmYThhY2Q3MTJkOGQiLCJ1c2VySWQiOiIxMzU2NzMyNzIxIn0=</vt:lpwstr>
  </property>
  <property fmtid="{D5CDD505-2E9C-101B-9397-08002B2CF9AE}" pid="3" name="KSOProductBuildVer">
    <vt:lpwstr>2052-12.1.0.22215</vt:lpwstr>
  </property>
  <property fmtid="{D5CDD505-2E9C-101B-9397-08002B2CF9AE}" pid="4" name="ICV">
    <vt:lpwstr>DE63CBEA7DEB47EF874B48F37A4ABC87_12</vt:lpwstr>
  </property>
</Properties>
</file>